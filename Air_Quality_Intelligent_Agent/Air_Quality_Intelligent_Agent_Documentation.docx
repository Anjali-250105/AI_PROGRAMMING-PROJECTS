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0A9A8">
      <w:pPr>
        <w:jc w:val="center"/>
      </w:pPr>
      <w:r>
        <w:rPr>
          <w:rFonts w:ascii="Times New Roman" w:hAnsi="Times New Roman"/>
          <w:b/>
          <w:sz w:val="40"/>
        </w:rPr>
        <w:t>AIR QUALITY INTELLIGENT AGENT</w:t>
      </w:r>
    </w:p>
    <w:p w14:paraId="49121A12">
      <w:pPr>
        <w:jc w:val="center"/>
        <w:rPr>
          <w:rFonts w:hint="default" w:ascii="Calibri Light" w:hAnsi="Calibri Light" w:cs="Calibri Light"/>
        </w:rPr>
      </w:pPr>
      <w:r>
        <w:rPr>
          <w:rFonts w:hint="default" w:ascii="Calibri Light" w:hAnsi="Calibri Light" w:cs="Calibri Light"/>
          <w:b/>
          <w:sz w:val="30"/>
        </w:rPr>
        <w:t>Project Documentation</w:t>
      </w:r>
    </w:p>
    <w:p w14:paraId="778FDBF1">
      <w:pPr>
        <w:rPr>
          <w:rFonts w:hint="default" w:ascii="Calibri Light" w:hAnsi="Calibri Light" w:cs="Calibri Light"/>
        </w:rPr>
      </w:pPr>
      <w:r>
        <w:rPr>
          <w:rFonts w:hint="default" w:ascii="Calibri Light" w:hAnsi="Calibri Light" w:cs="Calibri Light"/>
        </w:rPr>
        <w:t>This documentation has been prepared directly from the implementation and outputs present in the Google Colab notebook SE26MAID036_AI1.ipynb. The descriptions below follow the actual dataset, preprocessing operations, agent rules, machine-learning models, forecasting procedure, and numerical outputs present in the notebook. The wording is intentionally detailed so that the document can be edited or shortened later if required.</w:t>
      </w:r>
    </w:p>
    <w:p w14:paraId="304DE87F">
      <w:pPr>
        <w:pStyle w:val="2"/>
        <w:rPr>
          <w:rFonts w:hint="default" w:ascii="Calibri Light" w:hAnsi="Calibri Light" w:cs="Calibri Light"/>
        </w:rPr>
      </w:pPr>
      <w:r>
        <w:rPr>
          <w:rFonts w:hint="default" w:ascii="Calibri Light" w:hAnsi="Calibri Light" w:cs="Calibri Light"/>
        </w:rPr>
        <w:t>1. Introduction</w:t>
      </w:r>
    </w:p>
    <w:p w14:paraId="2B0976EC">
      <w:pPr>
        <w:rPr>
          <w:rFonts w:hint="default" w:ascii="Calibri Light" w:hAnsi="Calibri Light" w:cs="Calibri Light"/>
        </w:rPr>
      </w:pPr>
      <w:r>
        <w:rPr>
          <w:rFonts w:hint="default" w:ascii="Calibri Light" w:hAnsi="Calibri Light" w:cs="Calibri Light"/>
        </w:rPr>
        <w:t>The Air Quality Intelligent Agent project is implemented in Python using a Google Colab environment and focuses on analysing historical air-quality observations and producing intelligent decisions from the Air Quality Index (AQI). The notebook combines several stages of an Artificial Intelligence workflow rather than performing only a single prediction task. It begins by loading historical air-quality data, examining the structure and missing values, preparing the date and numerical variables, and arranging the observations chronologically. After the data is prepared, the notebook studies AQI behaviour through descriptive statistics and visualization.</w:t>
      </w:r>
    </w:p>
    <w:p w14:paraId="1367EBD4">
      <w:pPr>
        <w:rPr>
          <w:rFonts w:hint="default" w:ascii="Calibri Light" w:hAnsi="Calibri Light" w:cs="Calibri Light"/>
        </w:rPr>
      </w:pPr>
      <w:r>
        <w:rPr>
          <w:rFonts w:hint="default" w:ascii="Calibri Light" w:hAnsi="Calibri Light" w:cs="Calibri Light"/>
        </w:rPr>
        <w:t>The project then introduces a Simple Reflex Agent. In the notebook, the current US AQI value acts as the percept received by the agent. The agent uses a set of predefined conditional rules to translate a numerical AQI value into a human-readable air-quality category. This provides an interpretable decision mechanism because the category returned by the agent can be traced directly to the AQI range in the implemented conditions.</w:t>
      </w:r>
    </w:p>
    <w:p w14:paraId="3A72DB58">
      <w:pPr>
        <w:rPr>
          <w:rFonts w:hint="default" w:ascii="Calibri Light" w:hAnsi="Calibri Light" w:cs="Calibri Light"/>
        </w:rPr>
      </w:pPr>
      <w:r>
        <w:rPr>
          <w:rFonts w:hint="default" w:ascii="Calibri Light" w:hAnsi="Calibri Light" w:cs="Calibri Light"/>
        </w:rPr>
        <w:t>The notebook also contains a machine-learning component for predicting US AQI from several air-quality measurements. A Random Forest Regression model is trained using pollutant and environmental variables. Model performance is measured using Mean Absolute Error, Root Mean Squared Error, and R² Score. Finally, the project extends the idea to next-day AQI forecasting by constructing lagged AQI features from previous observations. The forecasted AQI is then passed through the same reflex-agent logic to obtain an AQI category.</w:t>
      </w:r>
    </w:p>
    <w:p w14:paraId="758FA210">
      <w:pPr>
        <w:pStyle w:val="2"/>
        <w:rPr>
          <w:rFonts w:hint="default" w:ascii="Calibri Light" w:hAnsi="Calibri Light" w:cs="Calibri Light"/>
        </w:rPr>
      </w:pPr>
      <w:r>
        <w:rPr>
          <w:rFonts w:hint="default" w:ascii="Calibri Light" w:hAnsi="Calibri Light" w:cs="Calibri Light"/>
        </w:rPr>
        <w:t>2. Problem Statement</w:t>
      </w:r>
    </w:p>
    <w:p w14:paraId="0A14E8E1">
      <w:pPr>
        <w:rPr>
          <w:rFonts w:hint="default" w:ascii="Calibri Light" w:hAnsi="Calibri Light" w:cs="Calibri Light"/>
        </w:rPr>
      </w:pPr>
      <w:r>
        <w:rPr>
          <w:rFonts w:hint="default" w:ascii="Calibri Light" w:hAnsi="Calibri Light" w:cs="Calibri Light"/>
        </w:rPr>
        <w:t>Air-quality data contains multiple measurements that describe atmospheric conditions at different points in time. Looking at these measurements individually does not immediately provide a simple interpretation of the overall air-quality condition. The dataset used in the notebook also contains missing values in several numerical columns and in the AQI fields, so the data must be prepared before it can be used for analysis and modelling.</w:t>
      </w:r>
    </w:p>
    <w:p w14:paraId="6E84A121">
      <w:pPr>
        <w:rPr>
          <w:rFonts w:hint="default" w:ascii="Calibri Light" w:hAnsi="Calibri Light" w:cs="Calibri Light"/>
        </w:rPr>
      </w:pPr>
      <w:r>
        <w:rPr>
          <w:rFonts w:hint="default" w:ascii="Calibri Light" w:hAnsi="Calibri Light" w:cs="Calibri Light"/>
        </w:rPr>
        <w:t>The project therefore addresses the problem of developing a complete workflow that can take historical air-quality observations, prepare them for analysis, interpret US AQI values using an intelligent-agent approach, predict US AQI using machine learning, and estimate the AQI for the next day using historical AQI observations. The notebook demonstrates how a rule-based agent and a machine-learning model can be combined in one application.</w:t>
      </w:r>
    </w:p>
    <w:p w14:paraId="524E1958">
      <w:pPr>
        <w:pStyle w:val="2"/>
        <w:rPr>
          <w:rFonts w:hint="default" w:ascii="Calibri Light" w:hAnsi="Calibri Light" w:cs="Calibri Light"/>
        </w:rPr>
      </w:pPr>
      <w:r>
        <w:rPr>
          <w:rFonts w:hint="default" w:ascii="Calibri Light" w:hAnsi="Calibri Light" w:cs="Calibri Light"/>
        </w:rPr>
        <w:t>3. Objectives</w:t>
      </w:r>
    </w:p>
    <w:p w14:paraId="6CA9B6BA">
      <w:pPr>
        <w:rPr>
          <w:rFonts w:hint="default" w:ascii="Calibri Light" w:hAnsi="Calibri Light" w:cs="Calibri Light"/>
        </w:rPr>
      </w:pPr>
      <w:r>
        <w:rPr>
          <w:rFonts w:hint="default" w:ascii="Calibri Light" w:hAnsi="Calibri Light" w:cs="Calibri Light"/>
        </w:rPr>
        <w:t>The main objective of the project is to develop an Air Quality Intelligent Agent that can analyse historical AQI information and provide understandable air-quality decisions. The specific objectives followed in the notebook are:</w:t>
      </w:r>
    </w:p>
    <w:p w14:paraId="1BBD5016">
      <w:pPr>
        <w:pStyle w:val="23"/>
        <w:rPr>
          <w:rFonts w:hint="default" w:ascii="Calibri Light" w:hAnsi="Calibri Light" w:cs="Calibri Light"/>
        </w:rPr>
      </w:pPr>
      <w:r>
        <w:rPr>
          <w:rFonts w:hint="default" w:ascii="Calibri Light" w:hAnsi="Calibri Light" w:cs="Calibri Light"/>
        </w:rPr>
        <w:t>Load the air_quality_historical.csv dataset into a Pandas DataFrame.</w:t>
      </w:r>
    </w:p>
    <w:p w14:paraId="68B3E91D">
      <w:pPr>
        <w:pStyle w:val="23"/>
        <w:rPr>
          <w:rFonts w:hint="default" w:ascii="Calibri Light" w:hAnsi="Calibri Light" w:cs="Calibri Light"/>
        </w:rPr>
      </w:pPr>
      <w:r>
        <w:rPr>
          <w:rFonts w:hint="default" w:ascii="Calibri Light" w:hAnsi="Calibri Light" w:cs="Calibri Light"/>
        </w:rPr>
        <w:t>Inspect the number of rows, columns, data types, and missing values in the dataset.</w:t>
      </w:r>
    </w:p>
    <w:p w14:paraId="01D387BF">
      <w:pPr>
        <w:pStyle w:val="23"/>
        <w:rPr>
          <w:rFonts w:hint="default" w:ascii="Calibri Light" w:hAnsi="Calibri Light" w:cs="Calibri Light"/>
        </w:rPr>
      </w:pPr>
      <w:r>
        <w:rPr>
          <w:rFonts w:hint="default" w:ascii="Calibri Light" w:hAnsi="Calibri Light" w:cs="Calibri Light"/>
        </w:rPr>
        <w:t>Convert the date column into a datetime format and arrange the observations in chronological order.</w:t>
      </w:r>
    </w:p>
    <w:p w14:paraId="26F3DFE2">
      <w:pPr>
        <w:pStyle w:val="23"/>
        <w:rPr>
          <w:rFonts w:hint="default" w:ascii="Calibri Light" w:hAnsi="Calibri Light" w:cs="Calibri Light"/>
        </w:rPr>
      </w:pPr>
      <w:r>
        <w:rPr>
          <w:rFonts w:hint="default" w:ascii="Calibri Light" w:hAnsi="Calibri Light" w:cs="Calibri Light"/>
        </w:rPr>
        <w:t>Handle missing numerical air-quality measurements using interpolation.</w:t>
      </w:r>
    </w:p>
    <w:p w14:paraId="477203FA">
      <w:pPr>
        <w:pStyle w:val="23"/>
        <w:rPr>
          <w:rFonts w:hint="default" w:ascii="Calibri Light" w:hAnsi="Calibri Light" w:cs="Calibri Light"/>
        </w:rPr>
      </w:pPr>
      <w:r>
        <w:rPr>
          <w:rFonts w:hint="default" w:ascii="Calibri Light" w:hAnsi="Calibri Light" w:cs="Calibri Light"/>
        </w:rPr>
        <w:t>Remove records where the required US AQI or European AQI values are missing.</w:t>
      </w:r>
    </w:p>
    <w:p w14:paraId="45559267">
      <w:pPr>
        <w:pStyle w:val="23"/>
        <w:rPr>
          <w:rFonts w:hint="default" w:ascii="Calibri Light" w:hAnsi="Calibri Light" w:cs="Calibri Light"/>
        </w:rPr>
      </w:pPr>
      <w:r>
        <w:rPr>
          <w:rFonts w:hint="default" w:ascii="Calibri Light" w:hAnsi="Calibri Light" w:cs="Calibri Light"/>
        </w:rPr>
        <w:t>Generate descriptive statistics to understand the numerical variables.</w:t>
      </w:r>
    </w:p>
    <w:p w14:paraId="33B41579">
      <w:pPr>
        <w:pStyle w:val="23"/>
        <w:rPr>
          <w:rFonts w:hint="default" w:ascii="Calibri Light" w:hAnsi="Calibri Light" w:cs="Calibri Light"/>
        </w:rPr>
      </w:pPr>
      <w:r>
        <w:rPr>
          <w:rFonts w:hint="default" w:ascii="Calibri Light" w:hAnsi="Calibri Light" w:cs="Calibri Light"/>
        </w:rPr>
        <w:t>Visualize US AQI over time for the Lahore observations.</w:t>
      </w:r>
    </w:p>
    <w:p w14:paraId="6C2CE87A">
      <w:pPr>
        <w:pStyle w:val="23"/>
        <w:rPr>
          <w:rFonts w:hint="default" w:ascii="Calibri Light" w:hAnsi="Calibri Light" w:cs="Calibri Light"/>
        </w:rPr>
      </w:pPr>
      <w:r>
        <w:rPr>
          <w:rFonts w:hint="default" w:ascii="Calibri Light" w:hAnsi="Calibri Light" w:cs="Calibri Light"/>
        </w:rPr>
        <w:t>Implement a Simple Reflex Agent that maps numerical AQI values to predefined categories.</w:t>
      </w:r>
    </w:p>
    <w:p w14:paraId="3F5730B2">
      <w:pPr>
        <w:pStyle w:val="23"/>
        <w:rPr>
          <w:rFonts w:hint="default" w:ascii="Calibri Light" w:hAnsi="Calibri Light" w:cs="Calibri Light"/>
        </w:rPr>
      </w:pPr>
      <w:r>
        <w:rPr>
          <w:rFonts w:hint="default" w:ascii="Calibri Light" w:hAnsi="Calibri Light" w:cs="Calibri Light"/>
        </w:rPr>
        <w:t>Apply the agent to the US AQI column and examine the distribution of AQI categories.</w:t>
      </w:r>
    </w:p>
    <w:p w14:paraId="6203B568">
      <w:pPr>
        <w:pStyle w:val="23"/>
        <w:rPr>
          <w:rFonts w:hint="default" w:ascii="Calibri Light" w:hAnsi="Calibri Light" w:cs="Calibri Light"/>
        </w:rPr>
      </w:pPr>
      <w:r>
        <w:rPr>
          <w:rFonts w:hint="default" w:ascii="Calibri Light" w:hAnsi="Calibri Light" w:cs="Calibri Light"/>
        </w:rPr>
        <w:t>Build a Random Forest Regression model to predict US AQI from air-quality features.</w:t>
      </w:r>
    </w:p>
    <w:p w14:paraId="35F3D4E3">
      <w:pPr>
        <w:pStyle w:val="23"/>
        <w:rPr>
          <w:rFonts w:hint="default" w:ascii="Calibri Light" w:hAnsi="Calibri Light" w:cs="Calibri Light"/>
        </w:rPr>
      </w:pPr>
      <w:r>
        <w:rPr>
          <w:rFonts w:hint="default" w:ascii="Calibri Light" w:hAnsi="Calibri Light" w:cs="Calibri Light"/>
        </w:rPr>
        <w:t>Evaluate the AQI prediction model using MAE, RMSE, and R² Score.</w:t>
      </w:r>
    </w:p>
    <w:p w14:paraId="511A0C39">
      <w:pPr>
        <w:pStyle w:val="23"/>
        <w:rPr>
          <w:rFonts w:hint="default" w:ascii="Calibri Light" w:hAnsi="Calibri Light" w:cs="Calibri Light"/>
        </w:rPr>
      </w:pPr>
      <w:r>
        <w:rPr>
          <w:rFonts w:hint="default" w:ascii="Calibri Light" w:hAnsi="Calibri Light" w:cs="Calibri Light"/>
        </w:rPr>
        <w:t>Compare actual and predicted AQI values through a plot.</w:t>
      </w:r>
    </w:p>
    <w:p w14:paraId="608C5C33">
      <w:pPr>
        <w:pStyle w:val="23"/>
        <w:rPr>
          <w:rFonts w:hint="default" w:ascii="Calibri Light" w:hAnsi="Calibri Light" w:cs="Calibri Light"/>
        </w:rPr>
      </w:pPr>
      <w:r>
        <w:rPr>
          <w:rFonts w:hint="default" w:ascii="Calibri Light" w:hAnsi="Calibri Light" w:cs="Calibri Light"/>
        </w:rPr>
        <w:t>Use predicted AQI values as inputs to the Simple Reflex Agent.</w:t>
      </w:r>
    </w:p>
    <w:p w14:paraId="51C730EE">
      <w:pPr>
        <w:pStyle w:val="23"/>
        <w:rPr>
          <w:rFonts w:hint="default" w:ascii="Calibri Light" w:hAnsi="Calibri Light" w:cs="Calibri Light"/>
        </w:rPr>
      </w:pPr>
      <w:r>
        <w:rPr>
          <w:rFonts w:hint="default" w:ascii="Calibri Light" w:hAnsi="Calibri Light" w:cs="Calibri Light"/>
        </w:rPr>
        <w:t>Construct lag-1, lag-2, lag-3, and lag-7 AQI features for next-day forecasting.</w:t>
      </w:r>
    </w:p>
    <w:p w14:paraId="751C4243">
      <w:pPr>
        <w:pStyle w:val="23"/>
        <w:rPr>
          <w:rFonts w:hint="default" w:ascii="Calibri Light" w:hAnsi="Calibri Light" w:cs="Calibri Light"/>
        </w:rPr>
      </w:pPr>
      <w:r>
        <w:rPr>
          <w:rFonts w:hint="default" w:ascii="Calibri Light" w:hAnsi="Calibri Light" w:cs="Calibri Light"/>
        </w:rPr>
        <w:t>Train a second Random Forest Regression model while preserving chronological order.</w:t>
      </w:r>
    </w:p>
    <w:p w14:paraId="05AD63D1">
      <w:pPr>
        <w:pStyle w:val="23"/>
        <w:rPr>
          <w:rFonts w:hint="default" w:ascii="Calibri Light" w:hAnsi="Calibri Light" w:cs="Calibri Light"/>
        </w:rPr>
      </w:pPr>
      <w:r>
        <w:rPr>
          <w:rFonts w:hint="default" w:ascii="Calibri Light" w:hAnsi="Calibri Light" w:cs="Calibri Light"/>
        </w:rPr>
        <w:t>Evaluate the next-day forecasting model and generate a prediction for the day following the last recorded date.</w:t>
      </w:r>
    </w:p>
    <w:p w14:paraId="336EB9E9">
      <w:pPr>
        <w:pStyle w:val="23"/>
        <w:rPr>
          <w:rFonts w:hint="default" w:ascii="Calibri Light" w:hAnsi="Calibri Light" w:cs="Calibri Light"/>
        </w:rPr>
      </w:pPr>
      <w:r>
        <w:rPr>
          <w:rFonts w:hint="default" w:ascii="Calibri Light" w:hAnsi="Calibri Light" w:cs="Calibri Light"/>
        </w:rPr>
        <w:t>Pass the next-day prediction through the Simple Reflex Agent to obtain the final category.</w:t>
      </w:r>
    </w:p>
    <w:p w14:paraId="296E618A">
      <w:pPr>
        <w:pStyle w:val="2"/>
        <w:rPr>
          <w:rFonts w:hint="default" w:ascii="Calibri Light" w:hAnsi="Calibri Light" w:cs="Calibri Light"/>
        </w:rPr>
      </w:pPr>
      <w:r>
        <w:rPr>
          <w:rFonts w:hint="default" w:ascii="Calibri Light" w:hAnsi="Calibri Light" w:cs="Calibri Light"/>
        </w:rPr>
        <w:t>4. Dataset Description</w:t>
      </w:r>
    </w:p>
    <w:p w14:paraId="0746C65A">
      <w:pPr>
        <w:rPr>
          <w:rFonts w:hint="default" w:ascii="Calibri Light" w:hAnsi="Calibri Light" w:cs="Calibri Light"/>
        </w:rPr>
      </w:pPr>
      <w:r>
        <w:rPr>
          <w:rFonts w:hint="default" w:ascii="Calibri Light" w:hAnsi="Calibri Light" w:cs="Calibri Light"/>
        </w:rPr>
        <w:t>The notebook uses a dataset named air_quality_historical.csv. The data is loaded using Pandas with the read_csv() function. At the beginning of the analysis, the notebook reports 1298 rows and 12 columns. The observations represent historical air-quality information associated with Lahore. The date field provides the temporal reference for each observation.</w:t>
      </w:r>
    </w:p>
    <w:p w14:paraId="5D55001A">
      <w:pPr>
        <w:rPr>
          <w:rFonts w:hint="default" w:ascii="Calibri Light" w:hAnsi="Calibri Light" w:cs="Calibri Light"/>
        </w:rPr>
      </w:pPr>
      <w:r>
        <w:rPr>
          <w:rFonts w:hint="default" w:ascii="Calibri Light" w:hAnsi="Calibri Light" w:cs="Calibri Light"/>
        </w:rPr>
        <w:t>The twelve columns present in the notebook are date, pm10, pm2_5, carbon_monoxide, nitrogen_dioxide, sulphur_dioxide, ozone, aerosol_optical_depth, dust, uv_index, us_aqi, and european_aqi. The pollutant and environmental variables are numerical measurements, while the date is initially read as an object before it is converted to datetime format.</w:t>
      </w:r>
    </w:p>
    <w:p w14:paraId="1ACC0E33">
      <w:pPr>
        <w:pStyle w:val="23"/>
        <w:rPr>
          <w:rFonts w:hint="default" w:ascii="Calibri Light" w:hAnsi="Calibri Light" w:cs="Calibri Light"/>
        </w:rPr>
      </w:pPr>
      <w:r>
        <w:rPr>
          <w:rFonts w:hint="default" w:ascii="Calibri Light" w:hAnsi="Calibri Light" w:cs="Calibri Light"/>
        </w:rPr>
        <w:t>date – date associated with the observation.</w:t>
      </w:r>
    </w:p>
    <w:p w14:paraId="7D9D4852">
      <w:pPr>
        <w:pStyle w:val="23"/>
        <w:rPr>
          <w:rFonts w:hint="default" w:ascii="Calibri Light" w:hAnsi="Calibri Light" w:cs="Calibri Light"/>
        </w:rPr>
      </w:pPr>
      <w:r>
        <w:rPr>
          <w:rFonts w:hint="default" w:ascii="Calibri Light" w:hAnsi="Calibri Light" w:cs="Calibri Light"/>
        </w:rPr>
        <w:t>pm10 – PM10 particulate-matter measurement.</w:t>
      </w:r>
    </w:p>
    <w:p w14:paraId="50139793">
      <w:pPr>
        <w:pStyle w:val="23"/>
        <w:rPr>
          <w:rFonts w:hint="default" w:ascii="Calibri Light" w:hAnsi="Calibri Light" w:cs="Calibri Light"/>
        </w:rPr>
      </w:pPr>
      <w:r>
        <w:rPr>
          <w:rFonts w:hint="default" w:ascii="Calibri Light" w:hAnsi="Calibri Light" w:cs="Calibri Light"/>
        </w:rPr>
        <w:t>pm2_5 – PM2.5 particulate-matter measurement.</w:t>
      </w:r>
    </w:p>
    <w:p w14:paraId="2FC09C0A">
      <w:pPr>
        <w:pStyle w:val="23"/>
        <w:rPr>
          <w:rFonts w:hint="default" w:ascii="Calibri Light" w:hAnsi="Calibri Light" w:cs="Calibri Light"/>
        </w:rPr>
      </w:pPr>
      <w:r>
        <w:rPr>
          <w:rFonts w:hint="default" w:ascii="Calibri Light" w:hAnsi="Calibri Light" w:cs="Calibri Light"/>
        </w:rPr>
        <w:t>carbon_monoxide – carbon monoxide measurement.</w:t>
      </w:r>
    </w:p>
    <w:p w14:paraId="58AB1EBE">
      <w:pPr>
        <w:pStyle w:val="23"/>
        <w:rPr>
          <w:rFonts w:hint="default" w:ascii="Calibri Light" w:hAnsi="Calibri Light" w:cs="Calibri Light"/>
        </w:rPr>
      </w:pPr>
      <w:r>
        <w:rPr>
          <w:rFonts w:hint="default" w:ascii="Calibri Light" w:hAnsi="Calibri Light" w:cs="Calibri Light"/>
        </w:rPr>
        <w:t>nitrogen_dioxide – nitrogen dioxide measurement.</w:t>
      </w:r>
    </w:p>
    <w:p w14:paraId="06DAE877">
      <w:pPr>
        <w:pStyle w:val="23"/>
        <w:rPr>
          <w:rFonts w:hint="default" w:ascii="Calibri Light" w:hAnsi="Calibri Light" w:cs="Calibri Light"/>
        </w:rPr>
      </w:pPr>
      <w:r>
        <w:rPr>
          <w:rFonts w:hint="default" w:ascii="Calibri Light" w:hAnsi="Calibri Light" w:cs="Calibri Light"/>
        </w:rPr>
        <w:t>sulphur_dioxide – sulphur dioxide measurement.</w:t>
      </w:r>
    </w:p>
    <w:p w14:paraId="5B7D62A0">
      <w:pPr>
        <w:pStyle w:val="23"/>
        <w:rPr>
          <w:rFonts w:hint="default" w:ascii="Calibri Light" w:hAnsi="Calibri Light" w:cs="Calibri Light"/>
        </w:rPr>
      </w:pPr>
      <w:r>
        <w:rPr>
          <w:rFonts w:hint="default" w:ascii="Calibri Light" w:hAnsi="Calibri Light" w:cs="Calibri Light"/>
        </w:rPr>
        <w:t>ozone – ozone measurement.</w:t>
      </w:r>
    </w:p>
    <w:p w14:paraId="29160766">
      <w:pPr>
        <w:pStyle w:val="23"/>
        <w:rPr>
          <w:rFonts w:hint="default" w:ascii="Calibri Light" w:hAnsi="Calibri Light" w:cs="Calibri Light"/>
        </w:rPr>
      </w:pPr>
      <w:r>
        <w:rPr>
          <w:rFonts w:hint="default" w:ascii="Calibri Light" w:hAnsi="Calibri Light" w:cs="Calibri Light"/>
        </w:rPr>
        <w:t>aerosol_optical_depth – aerosol optical depth measurement.</w:t>
      </w:r>
    </w:p>
    <w:p w14:paraId="535A8F91">
      <w:pPr>
        <w:pStyle w:val="23"/>
        <w:rPr>
          <w:rFonts w:hint="default" w:ascii="Calibri Light" w:hAnsi="Calibri Light" w:cs="Calibri Light"/>
        </w:rPr>
      </w:pPr>
      <w:r>
        <w:rPr>
          <w:rFonts w:hint="default" w:ascii="Calibri Light" w:hAnsi="Calibri Light" w:cs="Calibri Light"/>
        </w:rPr>
        <w:t>dust – dust measurement.</w:t>
      </w:r>
    </w:p>
    <w:p w14:paraId="2248CE58">
      <w:pPr>
        <w:pStyle w:val="23"/>
        <w:rPr>
          <w:rFonts w:hint="default" w:ascii="Calibri Light" w:hAnsi="Calibri Light" w:cs="Calibri Light"/>
        </w:rPr>
      </w:pPr>
      <w:r>
        <w:rPr>
          <w:rFonts w:hint="default" w:ascii="Calibri Light" w:hAnsi="Calibri Light" w:cs="Calibri Light"/>
        </w:rPr>
        <w:t>uv_index – UV index measurement.</w:t>
      </w:r>
    </w:p>
    <w:p w14:paraId="64E17E3C">
      <w:pPr>
        <w:pStyle w:val="23"/>
        <w:rPr>
          <w:rFonts w:hint="default" w:ascii="Calibri Light" w:hAnsi="Calibri Light" w:cs="Calibri Light"/>
        </w:rPr>
      </w:pPr>
      <w:r>
        <w:rPr>
          <w:rFonts w:hint="default" w:ascii="Calibri Light" w:hAnsi="Calibri Light" w:cs="Calibri Light"/>
        </w:rPr>
        <w:t>us_aqi – US Air Quality Index used as the main prediction and decision variable.</w:t>
      </w:r>
    </w:p>
    <w:p w14:paraId="5C5AB176">
      <w:pPr>
        <w:pStyle w:val="23"/>
        <w:rPr>
          <w:rFonts w:hint="default" w:ascii="Calibri Light" w:hAnsi="Calibri Light" w:cs="Calibri Light"/>
        </w:rPr>
      </w:pPr>
      <w:r>
        <w:rPr>
          <w:rFonts w:hint="default" w:ascii="Calibri Light" w:hAnsi="Calibri Light" w:cs="Calibri Light"/>
        </w:rPr>
        <w:t>european_aqi – European AQI value also present in the dataset.</w:t>
      </w:r>
    </w:p>
    <w:p w14:paraId="1817EF87">
      <w:pPr>
        <w:rPr>
          <w:rFonts w:hint="default" w:ascii="Calibri Light" w:hAnsi="Calibri Light" w:cs="Calibri Light"/>
        </w:rPr>
      </w:pPr>
      <w:r>
        <w:rPr>
          <w:rFonts w:hint="default" w:ascii="Calibri Light" w:hAnsi="Calibri Light" w:cs="Calibri Light"/>
        </w:rPr>
        <w:t>The first inspection shows that the three earliest observations contain missing numerical measurements, while the complete processed dataset begins with an observation dated 2022-08-05 after the required AQI records are retained. The final recorded date in the processed dataset is 2026-02-18.</w:t>
      </w:r>
    </w:p>
    <w:p w14:paraId="5AC29700">
      <w:pPr>
        <w:pStyle w:val="2"/>
        <w:rPr>
          <w:rFonts w:hint="default" w:ascii="Calibri Light" w:hAnsi="Calibri Light" w:cs="Calibri Light"/>
        </w:rPr>
      </w:pPr>
      <w:r>
        <w:rPr>
          <w:rFonts w:hint="default" w:ascii="Calibri Light" w:hAnsi="Calibri Light" w:cs="Calibri Light"/>
        </w:rPr>
        <w:t>5. Data Loading and Initial Inspection</w:t>
      </w:r>
    </w:p>
    <w:p w14:paraId="2A3D607D">
      <w:pPr>
        <w:rPr>
          <w:rFonts w:hint="default" w:ascii="Calibri Light" w:hAnsi="Calibri Light" w:cs="Calibri Light"/>
        </w:rPr>
      </w:pPr>
      <w:r>
        <w:rPr>
          <w:rFonts w:hint="default" w:ascii="Calibri Light" w:hAnsi="Calibri Light" w:cs="Calibri Light"/>
        </w:rPr>
        <w:t>The notebook first imports Pandas, NumPy, Matplotlib, and the required Scikit-learn components. It then uses the Google Colab file-upload facility to upload air_quality_historical.csv. The uploaded file is read into a DataFrame using pd.read_csv("air_quality_historical.csv").</w:t>
      </w:r>
    </w:p>
    <w:p w14:paraId="4ED09DF7">
      <w:pPr>
        <w:rPr>
          <w:rFonts w:hint="default" w:ascii="Calibri Light" w:hAnsi="Calibri Light" w:cs="Calibri Light"/>
        </w:rPr>
      </w:pPr>
      <w:r>
        <w:rPr>
          <w:rFonts w:hint="default" w:ascii="Calibri Light" w:hAnsi="Calibri Light" w:cs="Calibri Light"/>
        </w:rPr>
        <w:t>The first inspection confirms that the dataset contains 1298 rows and 12 columns. The notebook also uses df.info() to inspect the data types and non-null counts. The date column contains 1298 non-null object values. Each of the nine pollutant/environmental columns from pm10 through uv_index contains 1295 non-null values. The us_aqi and european_aqi columns contain 1294 non-null values.</w:t>
      </w:r>
    </w:p>
    <w:p w14:paraId="18D01A6C">
      <w:pPr>
        <w:rPr>
          <w:rFonts w:hint="default" w:ascii="Calibri Light" w:hAnsi="Calibri Light" w:cs="Calibri Light"/>
        </w:rPr>
      </w:pPr>
      <w:r>
        <w:rPr>
          <w:rFonts w:hint="default" w:ascii="Calibri Light" w:hAnsi="Calibri Light" w:cs="Calibri Light"/>
        </w:rPr>
        <w:t>The missing-value count is then explicitly printed. There are three missing values in each of the nine numerical environmental variables and four missing values in each of the two AQI columns. This inspection is important because it determines which preprocessing operations are needed before the data is used by the agent and machine-learning models.</w:t>
      </w:r>
    </w:p>
    <w:p w14:paraId="183C14AF">
      <w:pPr>
        <w:pStyle w:val="2"/>
        <w:rPr>
          <w:rFonts w:hint="default" w:ascii="Calibri Light" w:hAnsi="Calibri Light" w:cs="Calibri Light"/>
        </w:rPr>
      </w:pPr>
      <w:r>
        <w:rPr>
          <w:rFonts w:hint="default" w:ascii="Calibri Light" w:hAnsi="Calibri Light" w:cs="Calibri Light"/>
        </w:rPr>
        <w:t>6. Data Preprocessing</w:t>
      </w:r>
    </w:p>
    <w:p w14:paraId="757AA4FC">
      <w:pPr>
        <w:rPr>
          <w:rFonts w:hint="default" w:ascii="Calibri Light" w:hAnsi="Calibri Light" w:cs="Calibri Light"/>
        </w:rPr>
      </w:pPr>
      <w:r>
        <w:rPr>
          <w:rFonts w:hint="default" w:ascii="Calibri Light" w:hAnsi="Calibri Light" w:cs="Calibri Light"/>
        </w:rPr>
        <w:t>The first preprocessing operation converts the date column using df["date"] = pd.to_datetime(df["date"]). After conversion, the date column has the datetime64[ns] data type, while the remaining measurements remain float64. Converting the date column makes it possible to sort the observations according to time and perform the time-based forecasting procedure later in the notebook.</w:t>
      </w:r>
    </w:p>
    <w:p w14:paraId="723F5B2A">
      <w:pPr>
        <w:rPr>
          <w:rFonts w:hint="default" w:ascii="Calibri Light" w:hAnsi="Calibri Light" w:cs="Calibri Light"/>
        </w:rPr>
      </w:pPr>
      <w:r>
        <w:rPr>
          <w:rFonts w:hint="default" w:ascii="Calibri Light" w:hAnsi="Calibri Light" w:cs="Calibri Light"/>
        </w:rPr>
        <w:t>The notebook then sorts the DataFrame by date and resets the index. The earliest rows after sorting show dates beginning at 2022-08-01, while the final rows end at 2026-02-18. The chronological ordering is particularly important for the forecasting part because the forecasting features are created from earlier AQI observations.</w:t>
      </w:r>
    </w:p>
    <w:p w14:paraId="397AAE20">
      <w:pPr>
        <w:rPr>
          <w:rFonts w:hint="default" w:ascii="Calibri Light" w:hAnsi="Calibri Light" w:cs="Calibri Light"/>
        </w:rPr>
      </w:pPr>
      <w:r>
        <w:rPr>
          <w:rFonts w:hint="default" w:ascii="Calibri Light" w:hAnsi="Calibri Light" w:cs="Calibri Light"/>
        </w:rPr>
        <w:t>For the numerical environmental columns, the notebook creates a list containing pm10, pm2_5, carbon_monoxide, nitrogen_dioxide, sulphur_dioxide, ozone, aerosol_optical_depth, dust, and uv_index. The command df[numeric_columns] = df[numeric_columns].interpolate() is then used to fill missing values between available observations. The output after interpolation still shows three missing values in these columns because the remaining missing values occur at the beginning of the data and cannot be filled by interpolation from earlier observations.</w:t>
      </w:r>
    </w:p>
    <w:p w14:paraId="6ED327CE">
      <w:pPr>
        <w:rPr>
          <w:rFonts w:hint="default" w:ascii="Calibri Light" w:hAnsi="Calibri Light" w:cs="Calibri Light"/>
        </w:rPr>
      </w:pPr>
      <w:r>
        <w:rPr>
          <w:rFonts w:hint="default" w:ascii="Calibri Light" w:hAnsi="Calibri Light" w:cs="Calibri Light"/>
        </w:rPr>
        <w:t>The notebook next removes rows with missing values in the us_aqi and european_aqi columns using dropna(subset=["us_aqi", "european_aqi"]). The resulting DataFrame contains 1294 rows and 12 columns, and the final missing-value check reports zero missing values in every column. This processed DataFrame is then used for the remaining analysis.</w:t>
      </w:r>
    </w:p>
    <w:p w14:paraId="0E7B3A22">
      <w:pPr>
        <w:pStyle w:val="2"/>
        <w:rPr>
          <w:rFonts w:hint="default" w:ascii="Calibri Light" w:hAnsi="Calibri Light" w:cs="Calibri Light"/>
        </w:rPr>
      </w:pPr>
      <w:r>
        <w:rPr>
          <w:rFonts w:hint="default" w:ascii="Calibri Light" w:hAnsi="Calibri Light" w:cs="Calibri Light"/>
        </w:rPr>
        <w:t>7. Descriptive Statistical Analysis</w:t>
      </w:r>
    </w:p>
    <w:p w14:paraId="33D9CDC1">
      <w:pPr>
        <w:rPr>
          <w:rFonts w:hint="default" w:ascii="Calibri Light" w:hAnsi="Calibri Light" w:cs="Calibri Light"/>
        </w:rPr>
      </w:pPr>
      <w:r>
        <w:rPr>
          <w:rFonts w:hint="default" w:ascii="Calibri Light" w:hAnsi="Calibri Light" w:cs="Calibri Light"/>
        </w:rPr>
        <w:t>The notebook uses df.describe() to obtain descriptive statistics for the processed numerical data. There are 1294 observations after preprocessing. The mean US AQI is approximately 151.1277 and the median US AQI is approximately 152.6875. The minimum US AQI is 13.875 and the maximum is 486.0833. The European AQI has a mean of approximately 99.9058, a minimum of 12.625, and a maximum of 276.5417.</w:t>
      </w:r>
    </w:p>
    <w:p w14:paraId="74CE84F8">
      <w:pPr>
        <w:rPr>
          <w:rFonts w:hint="default" w:ascii="Calibri Light" w:hAnsi="Calibri Light" w:cs="Calibri Light"/>
        </w:rPr>
      </w:pPr>
      <w:r>
        <w:rPr>
          <w:rFonts w:hint="default" w:ascii="Calibri Light" w:hAnsi="Calibri Light" w:cs="Calibri Light"/>
        </w:rPr>
        <w:t>For the pollutant measurements, the descriptive output gives a mean PM10 value of about 106.9404 and a mean PM2.5 value of about 72.9259. Carbon monoxide has a mean of about 1296.6032. Nitrogen dioxide has a mean of about 44.9024, sulphur dioxide about 18.5425, and ozone about 86.1233. Aerosol optical depth has a mean of approximately 0.5884, dust approximately 33.4523, and UV index approximately 1.1985.</w:t>
      </w:r>
    </w:p>
    <w:p w14:paraId="5DEB3E15">
      <w:pPr>
        <w:rPr>
          <w:rFonts w:hint="default" w:ascii="Calibri Light" w:hAnsi="Calibri Light" w:cs="Calibri Light"/>
        </w:rPr>
      </w:pPr>
      <w:r>
        <w:rPr>
          <w:rFonts w:hint="default" w:ascii="Calibri Light" w:hAnsi="Calibri Light" w:cs="Calibri Light"/>
        </w:rPr>
        <w:t>The statistical summary also shows that the variables have different numerical scales and ranges. For example, US AQI ranges from 13.875 to 486.0833, while aerosol optical depth ranges from 0.04 to 2.27. The descriptive statistics therefore provide an overview of the data before the project moves to visualization and machine-learning modelling.</w:t>
      </w:r>
    </w:p>
    <w:p w14:paraId="4E2E3C6A">
      <w:pPr>
        <w:pStyle w:val="2"/>
        <w:rPr>
          <w:rFonts w:hint="default" w:ascii="Calibri Light" w:hAnsi="Calibri Light" w:cs="Calibri Light"/>
        </w:rPr>
      </w:pPr>
      <w:r>
        <w:rPr>
          <w:rFonts w:hint="default" w:ascii="Calibri Light" w:hAnsi="Calibri Light" w:cs="Calibri Light"/>
        </w:rPr>
        <w:t>8. Exploratory Data Analysis and Visualization</w:t>
      </w:r>
    </w:p>
    <w:p w14:paraId="7EB79D63">
      <w:pPr>
        <w:rPr>
          <w:rFonts w:hint="default" w:ascii="Calibri Light" w:hAnsi="Calibri Light" w:cs="Calibri Light"/>
        </w:rPr>
      </w:pPr>
      <w:r>
        <w:rPr>
          <w:rFonts w:hint="default" w:ascii="Calibri Light" w:hAnsi="Calibri Light" w:cs="Calibri Light"/>
        </w:rPr>
        <w:t>The notebook creates a time-series plot of US AQI using the date column on the horizontal axis and US AQI on the vertical axis. The plot is titled "US AQI Over Time in Lahore". The date labels are rotated for readability. This visualization is used to observe how AQI changes across the historical observations rather than looking at individual AQI values in isolation.</w:t>
      </w:r>
    </w:p>
    <w:p w14:paraId="5E5240E5">
      <w:pPr>
        <w:rPr>
          <w:rFonts w:hint="default" w:ascii="Calibri Light" w:hAnsi="Calibri Light" w:cs="Calibri Light"/>
        </w:rPr>
      </w:pPr>
      <w:r>
        <w:rPr>
          <w:rFonts w:hint="default" w:ascii="Calibri Light" w:hAnsi="Calibri Light" w:cs="Calibri Light"/>
        </w:rPr>
        <w:t>The project also creates AQI categories using the Simple Reflex Agent and counts the number of observations belonging to each category. A bar chart titled "AQI Category Distribution in Lahore" is produced from these counts. According to the notebook output, the processed dataset contains 582 observations classified as Unhealthy, 495 as Unhealthy for Sensitive Groups, 111 as Very Unhealthy, 101 as Moderate, 3 as Hazardous, and 2 as Good.</w:t>
      </w:r>
    </w:p>
    <w:p w14:paraId="1F318F9A">
      <w:pPr>
        <w:rPr>
          <w:rFonts w:hint="default" w:ascii="Calibri Light" w:hAnsi="Calibri Light" w:cs="Calibri Light"/>
        </w:rPr>
      </w:pPr>
      <w:r>
        <w:rPr>
          <w:rFonts w:hint="default" w:ascii="Calibri Light" w:hAnsi="Calibri Light" w:cs="Calibri Light"/>
        </w:rPr>
        <w:t>The visualizations therefore serve two purposes in the notebook. The time-series graph helps observe the variation of US AQI across dates, while the category-distribution graph summarizes how often the predefined agent categories occur in the processed data.</w:t>
      </w:r>
    </w:p>
    <w:p w14:paraId="0BEDF857">
      <w:pPr>
        <w:pStyle w:val="2"/>
        <w:rPr>
          <w:rFonts w:hint="default" w:ascii="Calibri Light" w:hAnsi="Calibri Light" w:cs="Calibri Light"/>
        </w:rPr>
      </w:pPr>
      <w:r>
        <w:rPr>
          <w:rFonts w:hint="default" w:ascii="Calibri Light" w:hAnsi="Calibri Light" w:cs="Calibri Light"/>
        </w:rPr>
        <w:t>9. Intelligent Agent Design – Simple Reflex Agent</w:t>
      </w:r>
    </w:p>
    <w:p w14:paraId="01DFEA9B">
      <w:pPr>
        <w:rPr>
          <w:rFonts w:hint="default" w:ascii="Calibri Light" w:hAnsi="Calibri Light" w:cs="Calibri Light"/>
        </w:rPr>
      </w:pPr>
      <w:r>
        <w:rPr>
          <w:rFonts w:hint="default" w:ascii="Calibri Light" w:hAnsi="Calibri Light" w:cs="Calibri Light"/>
        </w:rPr>
        <w:t>The project implements a Simple Reflex Agent using a Python function named simple_reflex_agent(aqi). The agent receives a numerical AQI value as its percept and applies conditional rules. It does not use a learned internal state for this classification step. Instead, the returned decision is determined directly from the current AQI value.</w:t>
      </w:r>
    </w:p>
    <w:p w14:paraId="55F2FE41">
      <w:pPr>
        <w:rPr>
          <w:rFonts w:hint="default" w:ascii="Calibri Light" w:hAnsi="Calibri Light" w:cs="Calibri Light"/>
        </w:rPr>
      </w:pPr>
      <w:r>
        <w:rPr>
          <w:rFonts w:hint="default" w:ascii="Calibri Light" w:hAnsi="Calibri Light" w:cs="Calibri Light"/>
        </w:rPr>
        <w:t>The rules implemented in the notebook are based on the following AQI intervals:</w:t>
      </w:r>
    </w:p>
    <w:p w14:paraId="736DD81C">
      <w:pPr>
        <w:pStyle w:val="23"/>
        <w:rPr>
          <w:rFonts w:hint="default" w:ascii="Calibri Light" w:hAnsi="Calibri Light" w:cs="Calibri Light"/>
        </w:rPr>
      </w:pPr>
      <w:r>
        <w:rPr>
          <w:rFonts w:hint="default" w:ascii="Calibri Light" w:hAnsi="Calibri Light" w:cs="Calibri Light"/>
        </w:rPr>
        <w:t>AQI less than or equal to 50 → Good</w:t>
      </w:r>
    </w:p>
    <w:p w14:paraId="12EF15F5">
      <w:pPr>
        <w:pStyle w:val="23"/>
        <w:rPr>
          <w:rFonts w:hint="default" w:ascii="Calibri Light" w:hAnsi="Calibri Light" w:cs="Calibri Light"/>
        </w:rPr>
      </w:pPr>
      <w:r>
        <w:rPr>
          <w:rFonts w:hint="default" w:ascii="Calibri Light" w:hAnsi="Calibri Light" w:cs="Calibri Light"/>
        </w:rPr>
        <w:t>AQI greater than 50 and less than or equal to 100 → Moderate</w:t>
      </w:r>
    </w:p>
    <w:p w14:paraId="1C747010">
      <w:pPr>
        <w:pStyle w:val="23"/>
        <w:rPr>
          <w:rFonts w:hint="default" w:ascii="Calibri Light" w:hAnsi="Calibri Light" w:cs="Calibri Light"/>
        </w:rPr>
      </w:pPr>
      <w:r>
        <w:rPr>
          <w:rFonts w:hint="default" w:ascii="Calibri Light" w:hAnsi="Calibri Light" w:cs="Calibri Light"/>
        </w:rPr>
        <w:t>AQI greater than 100 and less than or equal to 150 → Unhealthy for Sensitive Groups</w:t>
      </w:r>
    </w:p>
    <w:p w14:paraId="77ED3A00">
      <w:pPr>
        <w:pStyle w:val="23"/>
        <w:rPr>
          <w:rFonts w:hint="default" w:ascii="Calibri Light" w:hAnsi="Calibri Light" w:cs="Calibri Light"/>
        </w:rPr>
      </w:pPr>
      <w:r>
        <w:rPr>
          <w:rFonts w:hint="default" w:ascii="Calibri Light" w:hAnsi="Calibri Light" w:cs="Calibri Light"/>
        </w:rPr>
        <w:t>AQI greater than 150 and less than or equal to 200 → Unhealthy</w:t>
      </w:r>
    </w:p>
    <w:p w14:paraId="5F505B8B">
      <w:pPr>
        <w:pStyle w:val="23"/>
        <w:rPr>
          <w:rFonts w:hint="default" w:ascii="Calibri Light" w:hAnsi="Calibri Light" w:cs="Calibri Light"/>
        </w:rPr>
      </w:pPr>
      <w:r>
        <w:rPr>
          <w:rFonts w:hint="default" w:ascii="Calibri Light" w:hAnsi="Calibri Light" w:cs="Calibri Light"/>
        </w:rPr>
        <w:t>AQI greater than 200 and less than or equal to 300 → Very Unhealthy</w:t>
      </w:r>
    </w:p>
    <w:p w14:paraId="2A7F276D">
      <w:pPr>
        <w:pStyle w:val="23"/>
        <w:rPr>
          <w:rFonts w:hint="default" w:ascii="Calibri Light" w:hAnsi="Calibri Light" w:cs="Calibri Light"/>
        </w:rPr>
      </w:pPr>
      <w:r>
        <w:rPr>
          <w:rFonts w:hint="default" w:ascii="Calibri Light" w:hAnsi="Calibri Light" w:cs="Calibri Light"/>
        </w:rPr>
        <w:t>AQI greater than 300 → Hazardous</w:t>
      </w:r>
    </w:p>
    <w:p w14:paraId="6BDEE8C1">
      <w:pPr>
        <w:rPr>
          <w:rFonts w:hint="default" w:ascii="Calibri Light" w:hAnsi="Calibri Light" w:cs="Calibri Light"/>
        </w:rPr>
      </w:pPr>
      <w:r>
        <w:rPr>
          <w:rFonts w:hint="default" w:ascii="Calibri Light" w:hAnsi="Calibri Light" w:cs="Calibri Light"/>
        </w:rPr>
        <w:t>The notebook tests the function with the values 30, 75, 120, 180, 250, and 350. The outputs are Good, Moderate, Unhealthy for Sensitive Groups, Unhealthy, Very Unhealthy, and Hazardous respectively. This test demonstrates that the conditional rules are operating according to the ranges defined in the implementation.</w:t>
      </w:r>
    </w:p>
    <w:p w14:paraId="3ACCB6DE">
      <w:pPr>
        <w:pStyle w:val="2"/>
        <w:rPr>
          <w:rFonts w:hint="default" w:ascii="Calibri Light" w:hAnsi="Calibri Light" w:cs="Calibri Light"/>
        </w:rPr>
      </w:pPr>
      <w:r>
        <w:rPr>
          <w:rFonts w:hint="default" w:ascii="Calibri Light" w:hAnsi="Calibri Light" w:cs="Calibri Light"/>
        </w:rPr>
        <w:t>10. AQI Category Classification</w:t>
      </w:r>
    </w:p>
    <w:p w14:paraId="5111EEA9">
      <w:pPr>
        <w:rPr>
          <w:rFonts w:hint="default" w:ascii="Calibri Light" w:hAnsi="Calibri Light" w:cs="Calibri Light"/>
        </w:rPr>
      </w:pPr>
      <w:r>
        <w:rPr>
          <w:rFonts w:hint="default" w:ascii="Calibri Light" w:hAnsi="Calibri Light" w:cs="Calibri Light"/>
        </w:rPr>
        <w:t>After defining the agent, the notebook applies it to the entire us_aqi column using df["us_aqi"].apply(simple_reflex_agent). A new column named AQI_Category is created. The first twenty processed observations show numerical US AQI values alongside the category returned by the agent.</w:t>
      </w:r>
    </w:p>
    <w:p w14:paraId="31C84BB7">
      <w:pPr>
        <w:rPr>
          <w:rFonts w:hint="default" w:ascii="Calibri Light" w:hAnsi="Calibri Light" w:cs="Calibri Light"/>
        </w:rPr>
      </w:pPr>
      <w:r>
        <w:rPr>
          <w:rFonts w:hint="default" w:ascii="Calibri Light" w:hAnsi="Calibri Light" w:cs="Calibri Light"/>
        </w:rPr>
        <w:t>For example, the first retained observation on 2022-08-05 has a US AQI of approximately 113.05 and is classified as Unhealthy for Sensitive Groups. The value on 2022-08-07 is approximately 150.63 and is classified as Unhealthy because it is above 150. The value on 2022-08-12 is approximately 82.58 and is classified as Moderate. These examples show how the agent converts numerical AQI measurements into categorical decisions.</w:t>
      </w:r>
    </w:p>
    <w:p w14:paraId="0D4BEBFC">
      <w:pPr>
        <w:rPr>
          <w:rFonts w:hint="default" w:ascii="Calibri Light" w:hAnsi="Calibri Light" w:cs="Calibri Light"/>
        </w:rPr>
      </w:pPr>
      <w:r>
        <w:rPr>
          <w:rFonts w:hint="default" w:ascii="Calibri Light" w:hAnsi="Calibri Light" w:cs="Calibri Light"/>
        </w:rPr>
        <w:t>The final category counts from the notebook are 582 Unhealthy, 495 Unhealthy for Sensitive Groups, 111 Very Unhealthy, 101 Moderate, 3 Hazardous, and 2 Good. These counts are calculated after the data-preprocessing stage and are based on the 1294 retained observations.</w:t>
      </w:r>
    </w:p>
    <w:p w14:paraId="373E9299">
      <w:pPr>
        <w:pStyle w:val="2"/>
        <w:rPr>
          <w:rFonts w:hint="default" w:ascii="Calibri Light" w:hAnsi="Calibri Light" w:cs="Calibri Light"/>
        </w:rPr>
      </w:pPr>
      <w:r>
        <w:rPr>
          <w:rFonts w:hint="default" w:ascii="Calibri Light" w:hAnsi="Calibri Light" w:cs="Calibri Light"/>
        </w:rPr>
        <w:t>11. Machine Learning Approach – US AQI Prediction</w:t>
      </w:r>
    </w:p>
    <w:p w14:paraId="6C00D623">
      <w:pPr>
        <w:rPr>
          <w:rFonts w:hint="default" w:ascii="Calibri Light" w:hAnsi="Calibri Light" w:cs="Calibri Light"/>
        </w:rPr>
      </w:pPr>
      <w:r>
        <w:rPr>
          <w:rFonts w:hint="default" w:ascii="Calibri Light" w:hAnsi="Calibri Light" w:cs="Calibri Light"/>
        </w:rPr>
        <w:t>The notebook uses supervised machine learning to predict US AQI from air-quality measurements. The selected input features are pm10, pm2_5, carbon_monoxide, nitrogen_dioxide, sulphur_dioxide, ozone, aerosol_optical_depth, dust, and uv_index. The target variable is us_aqi.</w:t>
      </w:r>
    </w:p>
    <w:p w14:paraId="1381C204">
      <w:pPr>
        <w:rPr>
          <w:rFonts w:hint="default" w:ascii="Calibri Light" w:hAnsi="Calibri Light" w:cs="Calibri Light"/>
        </w:rPr>
      </w:pPr>
      <w:r>
        <w:rPr>
          <w:rFonts w:hint="default" w:ascii="Calibri Light" w:hAnsi="Calibri Light" w:cs="Calibri Light"/>
        </w:rPr>
        <w:t>The data is separated into input matrix X and target vector y. The notebook uses train_test_split with test_size=0.2 and random_state=42. This means the model-training procedure uses 80 percent of the observations for training and 20 percent for testing, with the specified random state making the split reproducible.</w:t>
      </w:r>
    </w:p>
    <w:p w14:paraId="30D1CE55">
      <w:pPr>
        <w:rPr>
          <w:rFonts w:hint="default" w:ascii="Calibri Light" w:hAnsi="Calibri Light" w:cs="Calibri Light"/>
        </w:rPr>
      </w:pPr>
      <w:r>
        <w:rPr>
          <w:rFonts w:hint="default" w:ascii="Calibri Light" w:hAnsi="Calibri Light" w:cs="Calibri Light"/>
        </w:rPr>
        <w:t>A RandomForestRegressor is created with n_estimators=200 and random_state=42. The model is fitted on X_train and y_train and then used to generate predictions for X_test. Random Forest Regression combines multiple decision trees to produce a numerical prediction for the continuous US AQI target.</w:t>
      </w:r>
    </w:p>
    <w:p w14:paraId="15D3A6D8">
      <w:pPr>
        <w:rPr>
          <w:rFonts w:hint="default" w:ascii="Calibri Light" w:hAnsi="Calibri Light" w:cs="Calibri Light"/>
        </w:rPr>
      </w:pPr>
      <w:r>
        <w:rPr>
          <w:rFonts w:hint="default" w:ascii="Calibri Light" w:hAnsi="Calibri Light" w:cs="Calibri Light"/>
        </w:rPr>
        <w:t>The notebook's actual model output is: MAE = 8.359794333807486, RMSE = 11.418863218383386, and R² Score = 0.892789560193145. These are the results produced by the executed notebook for the particular dataset and train-test split used in the implementation.</w:t>
      </w:r>
    </w:p>
    <w:p w14:paraId="3239EAC8">
      <w:pPr>
        <w:pStyle w:val="2"/>
        <w:rPr>
          <w:rFonts w:hint="default" w:ascii="Calibri Light" w:hAnsi="Calibri Light" w:cs="Calibri Light"/>
        </w:rPr>
      </w:pPr>
      <w:r>
        <w:rPr>
          <w:rFonts w:hint="default" w:ascii="Calibri Light" w:hAnsi="Calibri Light" w:cs="Calibri Light"/>
        </w:rPr>
        <w:t>12. Model Evaluation</w:t>
      </w:r>
    </w:p>
    <w:p w14:paraId="33AB632E">
      <w:pPr>
        <w:rPr>
          <w:rFonts w:hint="default" w:ascii="Calibri Light" w:hAnsi="Calibri Light" w:cs="Calibri Light"/>
        </w:rPr>
      </w:pPr>
      <w:r>
        <w:rPr>
          <w:rFonts w:hint="default" w:ascii="Calibri Light" w:hAnsi="Calibri Light" w:cs="Calibri Light"/>
        </w:rPr>
        <w:t>Three regression metrics are calculated for the US AQI prediction model. Mean Absolute Error (MAE) measures the average absolute difference between the actual AQI values and the predicted AQI values. In the notebook, the MAE is approximately 8.36.</w:t>
      </w:r>
    </w:p>
    <w:p w14:paraId="34B07BC8">
      <w:pPr>
        <w:rPr>
          <w:rFonts w:hint="default" w:ascii="Calibri Light" w:hAnsi="Calibri Light" w:cs="Calibri Light"/>
        </w:rPr>
      </w:pPr>
      <w:r>
        <w:rPr>
          <w:rFonts w:hint="default" w:ascii="Calibri Light" w:hAnsi="Calibri Light" w:cs="Calibri Light"/>
        </w:rPr>
        <w:t>Root Mean Squared Error (RMSE) is calculated by taking the square root of the mean squared prediction error. Because the errors are squared before averaging, larger errors have a greater effect on this metric. The notebook reports an RMSE of approximately 11.42.</w:t>
      </w:r>
    </w:p>
    <w:p w14:paraId="2BCDFE27">
      <w:pPr>
        <w:rPr>
          <w:rFonts w:hint="default" w:ascii="Calibri Light" w:hAnsi="Calibri Light" w:cs="Calibri Light"/>
        </w:rPr>
      </w:pPr>
      <w:r>
        <w:rPr>
          <w:rFonts w:hint="default" w:ascii="Calibri Light" w:hAnsi="Calibri Light" w:cs="Calibri Light"/>
        </w:rPr>
        <w:t>The R² Score indicates the proportion of variation in the target that is accounted for by the model relative to the reference baseline used by the metric. The notebook reports an R² Score of approximately 0.893 for the US AQI prediction model.</w:t>
      </w:r>
    </w:p>
    <w:p w14:paraId="0F85B7BA">
      <w:pPr>
        <w:rPr>
          <w:rFonts w:hint="default" w:ascii="Calibri Light" w:hAnsi="Calibri Light" w:cs="Calibri Light"/>
        </w:rPr>
      </w:pPr>
      <w:r>
        <w:rPr>
          <w:rFonts w:hint="default" w:ascii="Calibri Light" w:hAnsi="Calibri Light" w:cs="Calibri Light"/>
        </w:rPr>
        <w:t>In addition to the numerical metrics, the notebook plots the actual AQI values and predicted AQI values for the test samples. The x-axis represents test-data samples and the y-axis represents US AQI. This graphical comparison provides a visual way to inspect how the predicted values follow the actual test observations.</w:t>
      </w:r>
    </w:p>
    <w:p w14:paraId="00E3E9E1">
      <w:pPr>
        <w:pStyle w:val="2"/>
        <w:rPr>
          <w:rFonts w:hint="default" w:ascii="Calibri Light" w:hAnsi="Calibri Light" w:cs="Calibri Light"/>
        </w:rPr>
      </w:pPr>
      <w:r>
        <w:rPr>
          <w:rFonts w:hint="default" w:ascii="Calibri Light" w:hAnsi="Calibri Light" w:cs="Calibri Light"/>
        </w:rPr>
        <w:t>13. Applying the Agent to Predicted AQI</w:t>
      </w:r>
    </w:p>
    <w:p w14:paraId="185CA583">
      <w:pPr>
        <w:rPr>
          <w:rFonts w:hint="default" w:ascii="Calibri Light" w:hAnsi="Calibri Light" w:cs="Calibri Light"/>
        </w:rPr>
      </w:pPr>
      <w:r>
        <w:rPr>
          <w:rFonts w:hint="default" w:ascii="Calibri Light" w:hAnsi="Calibri Light" w:cs="Calibri Light"/>
        </w:rPr>
        <w:t>The notebook does not stop after generating machine-learning predictions. It reconnects the prediction stage with the intelligent-agent stage. The first ten predicted AQI values from the test set are passed through simple_reflex_agent(). This converts each continuous numerical prediction into an understandable AQI category.</w:t>
      </w:r>
    </w:p>
    <w:p w14:paraId="1073A708">
      <w:pPr>
        <w:rPr>
          <w:rFonts w:hint="default" w:ascii="Calibri Light" w:hAnsi="Calibri Light" w:cs="Calibri Light"/>
        </w:rPr>
      </w:pPr>
      <w:r>
        <w:rPr>
          <w:rFonts w:hint="default" w:ascii="Calibri Light" w:hAnsi="Calibri Light" w:cs="Calibri Light"/>
        </w:rPr>
        <w:t>The first ten displayed predictions are 112.97, 174.59, 134.82, 126.39, 112.11, 159.53, 215.77, 207.87, 236.56, and 151.68. The corresponding agent decisions shown by the notebook are Unhealthy for Sensitive Groups, Unhealthy, Unhealthy for Sensitive Groups, Unhealthy for Sensitive Groups, Unhealthy for Sensitive Groups, Unhealthy, Very Unhealthy, Very Unhealthy, Very Unhealthy, and Unhealthy.</w:t>
      </w:r>
    </w:p>
    <w:p w14:paraId="6DDCED90">
      <w:pPr>
        <w:rPr>
          <w:rFonts w:hint="default" w:ascii="Calibri Light" w:hAnsi="Calibri Light" w:cs="Calibri Light"/>
        </w:rPr>
      </w:pPr>
      <w:r>
        <w:rPr>
          <w:rFonts w:hint="default" w:ascii="Calibri Light" w:hAnsi="Calibri Light" w:cs="Calibri Light"/>
        </w:rPr>
        <w:t>This part of the notebook demonstrates the connection between machine learning and the intelligent-agent concept. The Random Forest model produces the numerical estimate, while the Simple Reflex Agent interprets that estimate using the predefined AQI rules.</w:t>
      </w:r>
    </w:p>
    <w:p w14:paraId="74410121">
      <w:pPr>
        <w:pStyle w:val="2"/>
        <w:rPr>
          <w:rFonts w:hint="default" w:ascii="Calibri Light" w:hAnsi="Calibri Light" w:cs="Calibri Light"/>
        </w:rPr>
      </w:pPr>
      <w:r>
        <w:rPr>
          <w:rFonts w:hint="default" w:ascii="Calibri Light" w:hAnsi="Calibri Light" w:cs="Calibri Light"/>
        </w:rPr>
        <w:t>14. Next-Day AQI Forecasting</w:t>
      </w:r>
    </w:p>
    <w:p w14:paraId="3A636114">
      <w:pPr>
        <w:rPr>
          <w:rFonts w:hint="default" w:ascii="Calibri Light" w:hAnsi="Calibri Light" w:cs="Calibri Light"/>
        </w:rPr>
      </w:pPr>
      <w:r>
        <w:rPr>
          <w:rFonts w:hint="default" w:ascii="Calibri Light" w:hAnsi="Calibri Light" w:cs="Calibri Light"/>
        </w:rPr>
        <w:t>The notebook develops a separate forecasting dataset named forecast_df. It initially copies the date and us_aqi columns from the processed DataFrame. Four lag features are then created: aqi_lag1, aqi_lag2, aqi_lag3, and aqi_lag7. These features are generated using the shift() operation so that the model can use earlier AQI observations as inputs.</w:t>
      </w:r>
    </w:p>
    <w:p w14:paraId="67AEBE46">
      <w:pPr>
        <w:rPr>
          <w:rFonts w:hint="default" w:ascii="Calibri Light" w:hAnsi="Calibri Light" w:cs="Calibri Light"/>
        </w:rPr>
      </w:pPr>
      <w:r>
        <w:rPr>
          <w:rFonts w:hint="default" w:ascii="Calibri Light" w:hAnsi="Calibri Light" w:cs="Calibri Light"/>
        </w:rPr>
        <w:t>The target for forecasting is named tomorrow_aqi and is created using forecast_df["us_aqi"].shift(-1). Thus, for each usable row, the target represents the AQI value in the next observation. Rows containing missing values created by the lag and target operations are removed using dropna(), and the resulting index is reset.</w:t>
      </w:r>
    </w:p>
    <w:p w14:paraId="085D2B28">
      <w:pPr>
        <w:rPr>
          <w:rFonts w:hint="default" w:ascii="Calibri Light" w:hAnsi="Calibri Light" w:cs="Calibri Light"/>
        </w:rPr>
      </w:pPr>
      <w:r>
        <w:rPr>
          <w:rFonts w:hint="default" w:ascii="Calibri Light" w:hAnsi="Calibri Light" w:cs="Calibri Light"/>
        </w:rPr>
        <w:t>The forecasting feature list contains exactly four variables: aqi_lag1, aqi_lag2, aqi_lag3, and aqi_lag7. The first displayed forecasting rows show how earlier AQI values are aligned with the next-day target. For example, the row dated 2022-08-12 has current US AQI about 82.58, lag values about 147.08, 158.17, 155.21, and 113.05, with tomorrow_aqi about 122.88.</w:t>
      </w:r>
    </w:p>
    <w:p w14:paraId="74D5B4E4">
      <w:pPr>
        <w:pStyle w:val="2"/>
        <w:rPr>
          <w:rFonts w:hint="default" w:ascii="Calibri Light" w:hAnsi="Calibri Light" w:cs="Calibri Light"/>
        </w:rPr>
      </w:pPr>
      <w:r>
        <w:rPr>
          <w:rFonts w:hint="default" w:ascii="Calibri Light" w:hAnsi="Calibri Light" w:cs="Calibri Light"/>
        </w:rPr>
        <w:t>15. Next-Day Forecasting Model and Evaluation</w:t>
      </w:r>
    </w:p>
    <w:p w14:paraId="79F14AE1">
      <w:pPr>
        <w:rPr>
          <w:rFonts w:hint="default" w:ascii="Calibri Light" w:hAnsi="Calibri Light" w:cs="Calibri Light"/>
        </w:rPr>
      </w:pPr>
      <w:r>
        <w:rPr>
          <w:rFonts w:hint="default" w:ascii="Calibri Light" w:hAnsi="Calibri Light" w:cs="Calibri Light"/>
        </w:rPr>
        <w:t>For the next-day forecasting model, the notebook preserves time order instead of applying a random train-test split. It calculates split = int(len(forecast_df) * 0.8), uses the first 80 percent of the forecasting observations for training, and uses the remaining observations for testing. This ordering is appropriate for the notebook's forecasting setup because the model is intended to learn from earlier observations and evaluate on later observations.</w:t>
      </w:r>
    </w:p>
    <w:p w14:paraId="7CD59712">
      <w:pPr>
        <w:rPr>
          <w:rFonts w:hint="default" w:ascii="Calibri Light" w:hAnsi="Calibri Light" w:cs="Calibri Light"/>
        </w:rPr>
      </w:pPr>
      <w:r>
        <w:rPr>
          <w:rFonts w:hint="default" w:ascii="Calibri Light" w:hAnsi="Calibri Light" w:cs="Calibri Light"/>
        </w:rPr>
        <w:t>A second RandomForestRegressor is created with n_estimators=200 and random_state=42. It is trained using the four lagged AQI features and the tomorrow_aqi target. The notebook confirms that the next-day forecasting model is trained successfully.</w:t>
      </w:r>
    </w:p>
    <w:p w14:paraId="7F44C748">
      <w:pPr>
        <w:rPr>
          <w:rFonts w:hint="default" w:ascii="Calibri Light" w:hAnsi="Calibri Light" w:cs="Calibri Light"/>
        </w:rPr>
      </w:pPr>
      <w:r>
        <w:rPr>
          <w:rFonts w:hint="default" w:ascii="Calibri Light" w:hAnsi="Calibri Light" w:cs="Calibri Light"/>
        </w:rPr>
        <w:t>The forecasting model is evaluated using MAE, RMSE, and R² Score. The executed notebook reports MAE = 23.89, RMSE = 32.09, and R² Score = 0.357 for the next-day forecast test data. These values are specifically the outputs of the forecasting model implemented in the notebook and should be kept separate from the earlier US AQI prediction metrics.</w:t>
      </w:r>
    </w:p>
    <w:p w14:paraId="574F4779">
      <w:pPr>
        <w:pStyle w:val="2"/>
        <w:rPr>
          <w:rFonts w:hint="default" w:ascii="Calibri Light" w:hAnsi="Calibri Light" w:cs="Calibri Light"/>
        </w:rPr>
      </w:pPr>
      <w:r>
        <w:rPr>
          <w:rFonts w:hint="default" w:ascii="Calibri Light" w:hAnsi="Calibri Light" w:cs="Calibri Light"/>
        </w:rPr>
        <w:t>16. Final Next-Day AQI Prediction and Agent Decision</w:t>
      </w:r>
    </w:p>
    <w:p w14:paraId="6ECF5FAD">
      <w:pPr>
        <w:rPr>
          <w:rFonts w:hint="default" w:ascii="Calibri Light" w:hAnsi="Calibri Light" w:cs="Calibri Light"/>
        </w:rPr>
      </w:pPr>
      <w:r>
        <w:rPr>
          <w:rFonts w:hint="default" w:ascii="Calibri Light" w:hAnsi="Calibri Light" w:cs="Calibri Light"/>
        </w:rPr>
        <w:t>For the final forecast, the notebook extracts the latest US AQI values from the processed DataFrame. It creates a four-value input containing the latest AQI, the second-latest AQI, the third-latest AQI, and the AQI from seven observations earlier. These values correspond to the lag features used to train the forecasting model.</w:t>
      </w:r>
    </w:p>
    <w:p w14:paraId="1F2F77F3">
      <w:pPr>
        <w:rPr>
          <w:rFonts w:hint="default" w:ascii="Calibri Light" w:hAnsi="Calibri Light" w:cs="Calibri Light"/>
        </w:rPr>
      </w:pPr>
      <w:r>
        <w:rPr>
          <w:rFonts w:hint="default" w:ascii="Calibri Light" w:hAnsi="Calibri Light" w:cs="Calibri Light"/>
        </w:rPr>
        <w:t>The final recorded date in the notebook is 2026-02-18. The trained forecasting model predicts an AQI of 141.86 for the next day. The notebook then passes this predicted AQI to the Simple Reflex Agent.</w:t>
      </w:r>
    </w:p>
    <w:p w14:paraId="46F339F7">
      <w:pPr>
        <w:rPr>
          <w:rFonts w:hint="default" w:ascii="Calibri Light" w:hAnsi="Calibri Light" w:cs="Calibri Light"/>
        </w:rPr>
      </w:pPr>
      <w:r>
        <w:rPr>
          <w:rFonts w:hint="default" w:ascii="Calibri Light" w:hAnsi="Calibri Light" w:cs="Calibri Light"/>
        </w:rPr>
        <w:t>Because 141.86 falls within the rule range greater than 100 and less than or equal to 150, the agent returns the category "Unhealthy for Sensitive Groups". The final notebook output therefore displays Predicted AQI: 141.86 and Agent decision: Unhealthy for Sensitive Groups.</w:t>
      </w:r>
    </w:p>
    <w:p w14:paraId="7CE816F3">
      <w:pPr>
        <w:rPr>
          <w:rFonts w:hint="default" w:ascii="Calibri Light" w:hAnsi="Calibri Light" w:cs="Calibri Light"/>
        </w:rPr>
      </w:pPr>
      <w:r>
        <w:rPr>
          <w:rFonts w:hint="default" w:ascii="Calibri Light" w:hAnsi="Calibri Light" w:cs="Calibri Light"/>
        </w:rPr>
        <w:t>The notebook also displays a Scikit-learn warning during this final prediction because the model was fitted using feature names while the final prediction input is supplied as a NumPy array without feature names. The warning does not change the numerical output shown in the executed notebook, but it is a useful implementation detail to document.</w:t>
      </w:r>
    </w:p>
    <w:p w14:paraId="7842A272">
      <w:pPr>
        <w:pStyle w:val="2"/>
        <w:rPr>
          <w:rFonts w:hint="default" w:ascii="Calibri Light" w:hAnsi="Calibri Light" w:cs="Calibri Light"/>
        </w:rPr>
      </w:pPr>
      <w:r>
        <w:rPr>
          <w:rFonts w:hint="default" w:ascii="Calibri Light" w:hAnsi="Calibri Light" w:cs="Calibri Light"/>
        </w:rPr>
        <w:t>17. Overall System Workflow</w:t>
      </w:r>
    </w:p>
    <w:p w14:paraId="405E81F4">
      <w:pPr>
        <w:rPr>
          <w:rFonts w:hint="default" w:ascii="Calibri Light" w:hAnsi="Calibri Light" w:cs="Calibri Light"/>
        </w:rPr>
      </w:pPr>
      <w:r>
        <w:rPr>
          <w:rFonts w:hint="default" w:ascii="Calibri Light" w:hAnsi="Calibri Light" w:cs="Calibri Light"/>
        </w:rPr>
        <w:t>The complete workflow implemented in the notebook can be described as a sequence beginning with data acquisition and ending with an agent-based decision. The workflow first uploads and loads the historical CSV file, inspects its dimensions and missing values, converts the date column, sorts the observations, interpolates the selected numerical measurements, and removes records lacking the required AQI values.</w:t>
      </w:r>
    </w:p>
    <w:p w14:paraId="458B1182">
      <w:pPr>
        <w:pStyle w:val="23"/>
        <w:rPr>
          <w:rFonts w:hint="default" w:ascii="Calibri Light" w:hAnsi="Calibri Light" w:cs="Calibri Light"/>
        </w:rPr>
      </w:pPr>
      <w:r>
        <w:rPr>
          <w:rFonts w:hint="default" w:ascii="Calibri Light" w:hAnsi="Calibri Light" w:cs="Calibri Light"/>
        </w:rPr>
        <w:t>Upload air_quality_historical.csv in Google Colab.</w:t>
      </w:r>
    </w:p>
    <w:p w14:paraId="19A30AD8">
      <w:pPr>
        <w:pStyle w:val="23"/>
        <w:rPr>
          <w:rFonts w:hint="default" w:ascii="Calibri Light" w:hAnsi="Calibri Light" w:cs="Calibri Light"/>
        </w:rPr>
      </w:pPr>
      <w:r>
        <w:rPr>
          <w:rFonts w:hint="default" w:ascii="Calibri Light" w:hAnsi="Calibri Light" w:cs="Calibri Light"/>
        </w:rPr>
        <w:t>Load the file into a Pandas DataFrame.</w:t>
      </w:r>
    </w:p>
    <w:p w14:paraId="29073151">
      <w:pPr>
        <w:pStyle w:val="23"/>
        <w:rPr>
          <w:rFonts w:hint="default" w:ascii="Calibri Light" w:hAnsi="Calibri Light" w:cs="Calibri Light"/>
        </w:rPr>
      </w:pPr>
      <w:r>
        <w:rPr>
          <w:rFonts w:hint="default" w:ascii="Calibri Light" w:hAnsi="Calibri Light" w:cs="Calibri Light"/>
        </w:rPr>
        <w:t>Inspect rows, columns, data types, and missing values.</w:t>
      </w:r>
    </w:p>
    <w:p w14:paraId="7B7B535A">
      <w:pPr>
        <w:pStyle w:val="23"/>
        <w:rPr>
          <w:rFonts w:hint="default" w:ascii="Calibri Light" w:hAnsi="Calibri Light" w:cs="Calibri Light"/>
        </w:rPr>
      </w:pPr>
      <w:r>
        <w:rPr>
          <w:rFonts w:hint="default" w:ascii="Calibri Light" w:hAnsi="Calibri Light" w:cs="Calibri Light"/>
        </w:rPr>
        <w:t>Convert date to datetime format.</w:t>
      </w:r>
    </w:p>
    <w:p w14:paraId="26D28063">
      <w:pPr>
        <w:pStyle w:val="23"/>
        <w:rPr>
          <w:rFonts w:hint="default" w:ascii="Calibri Light" w:hAnsi="Calibri Light" w:cs="Calibri Light"/>
        </w:rPr>
      </w:pPr>
      <w:r>
        <w:rPr>
          <w:rFonts w:hint="default" w:ascii="Calibri Light" w:hAnsi="Calibri Light" w:cs="Calibri Light"/>
        </w:rPr>
        <w:t>Sort the observations chronologically.</w:t>
      </w:r>
    </w:p>
    <w:p w14:paraId="060AFFE2">
      <w:pPr>
        <w:pStyle w:val="23"/>
        <w:rPr>
          <w:rFonts w:hint="default" w:ascii="Calibri Light" w:hAnsi="Calibri Light" w:cs="Calibri Light"/>
        </w:rPr>
      </w:pPr>
      <w:r>
        <w:rPr>
          <w:rFonts w:hint="default" w:ascii="Calibri Light" w:hAnsi="Calibri Light" w:cs="Calibri Light"/>
        </w:rPr>
        <w:t>Interpolate the specified environmental numerical columns.</w:t>
      </w:r>
    </w:p>
    <w:p w14:paraId="23423546">
      <w:pPr>
        <w:pStyle w:val="23"/>
        <w:rPr>
          <w:rFonts w:hint="default" w:ascii="Calibri Light" w:hAnsi="Calibri Light" w:cs="Calibri Light"/>
        </w:rPr>
      </w:pPr>
      <w:r>
        <w:rPr>
          <w:rFonts w:hint="default" w:ascii="Calibri Light" w:hAnsi="Calibri Light" w:cs="Calibri Light"/>
        </w:rPr>
        <w:t>Remove rows with missing us_aqi or european_aqi values.</w:t>
      </w:r>
    </w:p>
    <w:p w14:paraId="0AE1443E">
      <w:pPr>
        <w:pStyle w:val="23"/>
        <w:rPr>
          <w:rFonts w:hint="default" w:ascii="Calibri Light" w:hAnsi="Calibri Light" w:cs="Calibri Light"/>
        </w:rPr>
      </w:pPr>
      <w:r>
        <w:rPr>
          <w:rFonts w:hint="default" w:ascii="Calibri Light" w:hAnsi="Calibri Light" w:cs="Calibri Light"/>
        </w:rPr>
        <w:t>Generate descriptive statistics and inspect the date range.</w:t>
      </w:r>
    </w:p>
    <w:p w14:paraId="707F6EC0">
      <w:pPr>
        <w:pStyle w:val="23"/>
        <w:rPr>
          <w:rFonts w:hint="default" w:ascii="Calibri Light" w:hAnsi="Calibri Light" w:cs="Calibri Light"/>
        </w:rPr>
      </w:pPr>
      <w:r>
        <w:rPr>
          <w:rFonts w:hint="default" w:ascii="Calibri Light" w:hAnsi="Calibri Light" w:cs="Calibri Light"/>
        </w:rPr>
        <w:t>Plot US AQI over time in Lahore.</w:t>
      </w:r>
    </w:p>
    <w:p w14:paraId="200CE089">
      <w:pPr>
        <w:pStyle w:val="23"/>
        <w:rPr>
          <w:rFonts w:hint="default" w:ascii="Calibri Light" w:hAnsi="Calibri Light" w:cs="Calibri Light"/>
        </w:rPr>
      </w:pPr>
      <w:r>
        <w:rPr>
          <w:rFonts w:hint="default" w:ascii="Calibri Light" w:hAnsi="Calibri Light" w:cs="Calibri Light"/>
        </w:rPr>
        <w:t>Define the Simple Reflex Agent and its AQI rules.</w:t>
      </w:r>
    </w:p>
    <w:p w14:paraId="5E2A7C9B">
      <w:pPr>
        <w:pStyle w:val="23"/>
        <w:rPr>
          <w:rFonts w:hint="default" w:ascii="Calibri Light" w:hAnsi="Calibri Light" w:cs="Calibri Light"/>
        </w:rPr>
      </w:pPr>
      <w:r>
        <w:rPr>
          <w:rFonts w:hint="default" w:ascii="Calibri Light" w:hAnsi="Calibri Light" w:cs="Calibri Light"/>
        </w:rPr>
        <w:t>Apply the agent to all US AQI observations.</w:t>
      </w:r>
    </w:p>
    <w:p w14:paraId="1B8F7C57">
      <w:pPr>
        <w:pStyle w:val="23"/>
        <w:rPr>
          <w:rFonts w:hint="default" w:ascii="Calibri Light" w:hAnsi="Calibri Light" w:cs="Calibri Light"/>
        </w:rPr>
      </w:pPr>
      <w:r>
        <w:rPr>
          <w:rFonts w:hint="default" w:ascii="Calibri Light" w:hAnsi="Calibri Light" w:cs="Calibri Light"/>
        </w:rPr>
        <w:t>Count and visualize the AQI categories.</w:t>
      </w:r>
    </w:p>
    <w:p w14:paraId="038A3AC8">
      <w:pPr>
        <w:pStyle w:val="23"/>
        <w:rPr>
          <w:rFonts w:hint="default" w:ascii="Calibri Light" w:hAnsi="Calibri Light" w:cs="Calibri Light"/>
        </w:rPr>
      </w:pPr>
      <w:r>
        <w:rPr>
          <w:rFonts w:hint="default" w:ascii="Calibri Light" w:hAnsi="Calibri Light" w:cs="Calibri Light"/>
        </w:rPr>
        <w:t>Select nine environmental variables as machine-learning features.</w:t>
      </w:r>
    </w:p>
    <w:p w14:paraId="78F859BB">
      <w:pPr>
        <w:pStyle w:val="23"/>
        <w:rPr>
          <w:rFonts w:hint="default" w:ascii="Calibri Light" w:hAnsi="Calibri Light" w:cs="Calibri Light"/>
        </w:rPr>
      </w:pPr>
      <w:r>
        <w:rPr>
          <w:rFonts w:hint="default" w:ascii="Calibri Light" w:hAnsi="Calibri Light" w:cs="Calibri Light"/>
        </w:rPr>
        <w:t>Train a Random Forest Regression model for US AQI prediction.</w:t>
      </w:r>
    </w:p>
    <w:p w14:paraId="113FA971">
      <w:pPr>
        <w:pStyle w:val="23"/>
        <w:rPr>
          <w:rFonts w:hint="default" w:ascii="Calibri Light" w:hAnsi="Calibri Light" w:cs="Calibri Light"/>
        </w:rPr>
      </w:pPr>
      <w:r>
        <w:rPr>
          <w:rFonts w:hint="default" w:ascii="Calibri Light" w:hAnsi="Calibri Light" w:cs="Calibri Light"/>
        </w:rPr>
        <w:t>Evaluate it using MAE, RMSE, and R² Score.</w:t>
      </w:r>
    </w:p>
    <w:p w14:paraId="57486061">
      <w:pPr>
        <w:pStyle w:val="23"/>
        <w:rPr>
          <w:rFonts w:hint="default" w:ascii="Calibri Light" w:hAnsi="Calibri Light" w:cs="Calibri Light"/>
        </w:rPr>
      </w:pPr>
      <w:r>
        <w:rPr>
          <w:rFonts w:hint="default" w:ascii="Calibri Light" w:hAnsi="Calibri Light" w:cs="Calibri Light"/>
        </w:rPr>
        <w:t>Plot actual versus predicted AQI values.</w:t>
      </w:r>
    </w:p>
    <w:p w14:paraId="4237CA2A">
      <w:pPr>
        <w:pStyle w:val="23"/>
        <w:rPr>
          <w:rFonts w:hint="default" w:ascii="Calibri Light" w:hAnsi="Calibri Light" w:cs="Calibri Light"/>
        </w:rPr>
      </w:pPr>
      <w:r>
        <w:rPr>
          <w:rFonts w:hint="default" w:ascii="Calibri Light" w:hAnsi="Calibri Light" w:cs="Calibri Light"/>
        </w:rPr>
        <w:t>Convert selected predicted AQI values into categories using the agent.</w:t>
      </w:r>
    </w:p>
    <w:p w14:paraId="5FDF6BBD">
      <w:pPr>
        <w:pStyle w:val="23"/>
        <w:rPr>
          <w:rFonts w:hint="default" w:ascii="Calibri Light" w:hAnsi="Calibri Light" w:cs="Calibri Light"/>
        </w:rPr>
      </w:pPr>
      <w:r>
        <w:rPr>
          <w:rFonts w:hint="default" w:ascii="Calibri Light" w:hAnsi="Calibri Light" w:cs="Calibri Light"/>
        </w:rPr>
        <w:t>Create lag-1, lag-2, lag-3, and lag-7 features for forecasting.</w:t>
      </w:r>
    </w:p>
    <w:p w14:paraId="3A5838F4">
      <w:pPr>
        <w:pStyle w:val="23"/>
        <w:rPr>
          <w:rFonts w:hint="default" w:ascii="Calibri Light" w:hAnsi="Calibri Light" w:cs="Calibri Light"/>
        </w:rPr>
      </w:pPr>
      <w:r>
        <w:rPr>
          <w:rFonts w:hint="default" w:ascii="Calibri Light" w:hAnsi="Calibri Light" w:cs="Calibri Light"/>
        </w:rPr>
        <w:t>Set tomorrow_aqi as the forecasting target.</w:t>
      </w:r>
    </w:p>
    <w:p w14:paraId="796C619B">
      <w:pPr>
        <w:pStyle w:val="23"/>
        <w:rPr>
          <w:rFonts w:hint="default" w:ascii="Calibri Light" w:hAnsi="Calibri Light" w:cs="Calibri Light"/>
        </w:rPr>
      </w:pPr>
      <w:r>
        <w:rPr>
          <w:rFonts w:hint="default" w:ascii="Calibri Light" w:hAnsi="Calibri Light" w:cs="Calibri Light"/>
        </w:rPr>
        <w:t>Preserve chronological order and use the first 80 percent for training.</w:t>
      </w:r>
    </w:p>
    <w:p w14:paraId="1A75D754">
      <w:pPr>
        <w:pStyle w:val="23"/>
        <w:rPr>
          <w:rFonts w:hint="default" w:ascii="Calibri Light" w:hAnsi="Calibri Light" w:cs="Calibri Light"/>
        </w:rPr>
      </w:pPr>
      <w:r>
        <w:rPr>
          <w:rFonts w:hint="default" w:ascii="Calibri Light" w:hAnsi="Calibri Light" w:cs="Calibri Light"/>
        </w:rPr>
        <w:t>Train the next-day Random Forest Regression model.</w:t>
      </w:r>
    </w:p>
    <w:p w14:paraId="722486DE">
      <w:pPr>
        <w:pStyle w:val="23"/>
        <w:rPr>
          <w:rFonts w:hint="default" w:ascii="Calibri Light" w:hAnsi="Calibri Light" w:cs="Calibri Light"/>
        </w:rPr>
      </w:pPr>
      <w:r>
        <w:rPr>
          <w:rFonts w:hint="default" w:ascii="Calibri Light" w:hAnsi="Calibri Light" w:cs="Calibri Light"/>
        </w:rPr>
        <w:t>Evaluate the forecasting model.</w:t>
      </w:r>
    </w:p>
    <w:p w14:paraId="54160ECA">
      <w:pPr>
        <w:pStyle w:val="23"/>
        <w:rPr>
          <w:rFonts w:hint="default" w:ascii="Calibri Light" w:hAnsi="Calibri Light" w:cs="Calibri Light"/>
        </w:rPr>
      </w:pPr>
      <w:r>
        <w:rPr>
          <w:rFonts w:hint="default" w:ascii="Calibri Light" w:hAnsi="Calibri Light" w:cs="Calibri Light"/>
        </w:rPr>
        <w:t>Use the latest lagged AQI values to predict the next day.</w:t>
      </w:r>
    </w:p>
    <w:p w14:paraId="233AE4E8">
      <w:pPr>
        <w:pStyle w:val="23"/>
        <w:rPr>
          <w:rFonts w:hint="default" w:ascii="Calibri Light" w:hAnsi="Calibri Light" w:cs="Calibri Light"/>
        </w:rPr>
      </w:pPr>
      <w:r>
        <w:rPr>
          <w:rFonts w:hint="default" w:ascii="Calibri Light" w:hAnsi="Calibri Light" w:cs="Calibri Light"/>
        </w:rPr>
        <w:t>Pass the final predicted AQI through the Simple Reflex Agent.</w:t>
      </w:r>
    </w:p>
    <w:p w14:paraId="1F8EBCC4">
      <w:pPr>
        <w:pStyle w:val="2"/>
        <w:rPr>
          <w:rFonts w:hint="default" w:ascii="Calibri Light" w:hAnsi="Calibri Light" w:cs="Calibri Light"/>
        </w:rPr>
      </w:pPr>
      <w:r>
        <w:rPr>
          <w:rFonts w:hint="default" w:ascii="Calibri Light" w:hAnsi="Calibri Light" w:cs="Calibri Light"/>
        </w:rPr>
        <w:t>18. Tools and Technologies</w:t>
      </w:r>
    </w:p>
    <w:p w14:paraId="54E445D9">
      <w:pPr>
        <w:rPr>
          <w:rFonts w:hint="default" w:ascii="Calibri Light" w:hAnsi="Calibri Light" w:cs="Calibri Light"/>
        </w:rPr>
      </w:pPr>
      <w:r>
        <w:rPr>
          <w:rFonts w:hint="default" w:ascii="Calibri Light" w:hAnsi="Calibri Light" w:cs="Calibri Light"/>
        </w:rPr>
        <w:t>The implementation is carried out in Google Colab using Python. Pandas is used for loading and manipulating the CSV dataset, including datetime conversion, sorting, interpolation, missing-value removal, descriptive statistics, and creation of new columns. NumPy is used for numerical operations, including the square-root calculation used in RMSE and the NumPy array used for the final forecasting input.</w:t>
      </w:r>
    </w:p>
    <w:p w14:paraId="312B4488">
      <w:pPr>
        <w:rPr>
          <w:rFonts w:hint="default" w:ascii="Calibri Light" w:hAnsi="Calibri Light" w:cs="Calibri Light"/>
        </w:rPr>
      </w:pPr>
      <w:r>
        <w:rPr>
          <w:rFonts w:hint="default" w:ascii="Calibri Light" w:hAnsi="Calibri Light" w:cs="Calibri Light"/>
        </w:rPr>
        <w:t>Matplotlib is used for visualization. The notebook creates a line plot of US AQI over time, a bar chart for AQI category distribution, and a comparison plot of actual and predicted US AQI values. Scikit-learn supplies train_test_split, RandomForestRegressor, and the regression evaluation metrics.</w:t>
      </w:r>
    </w:p>
    <w:p w14:paraId="6F2DB8C9">
      <w:pPr>
        <w:pStyle w:val="23"/>
        <w:rPr>
          <w:rFonts w:hint="default" w:ascii="Calibri Light" w:hAnsi="Calibri Light" w:cs="Calibri Light"/>
        </w:rPr>
      </w:pPr>
      <w:r>
        <w:rPr>
          <w:rFonts w:hint="default" w:ascii="Calibri Light" w:hAnsi="Calibri Light" w:cs="Calibri Light"/>
        </w:rPr>
        <w:t>Python</w:t>
      </w:r>
    </w:p>
    <w:p w14:paraId="0E21B6BC">
      <w:pPr>
        <w:pStyle w:val="23"/>
        <w:rPr>
          <w:rFonts w:hint="default" w:ascii="Calibri Light" w:hAnsi="Calibri Light" w:cs="Calibri Light"/>
        </w:rPr>
      </w:pPr>
      <w:r>
        <w:rPr>
          <w:rFonts w:hint="default" w:ascii="Calibri Light" w:hAnsi="Calibri Light" w:cs="Calibri Light"/>
        </w:rPr>
        <w:t>Google Colab</w:t>
      </w:r>
    </w:p>
    <w:p w14:paraId="2D614DF8">
      <w:pPr>
        <w:pStyle w:val="23"/>
        <w:rPr>
          <w:rFonts w:hint="default" w:ascii="Calibri Light" w:hAnsi="Calibri Light" w:cs="Calibri Light"/>
        </w:rPr>
      </w:pPr>
      <w:r>
        <w:rPr>
          <w:rFonts w:hint="default" w:ascii="Calibri Light" w:hAnsi="Calibri Light" w:cs="Calibri Light"/>
        </w:rPr>
        <w:t>Pandas</w:t>
      </w:r>
    </w:p>
    <w:p w14:paraId="55218EA9">
      <w:pPr>
        <w:pStyle w:val="23"/>
        <w:rPr>
          <w:rFonts w:hint="default" w:ascii="Calibri Light" w:hAnsi="Calibri Light" w:cs="Calibri Light"/>
        </w:rPr>
      </w:pPr>
      <w:r>
        <w:rPr>
          <w:rFonts w:hint="default" w:ascii="Calibri Light" w:hAnsi="Calibri Light" w:cs="Calibri Light"/>
        </w:rPr>
        <w:t>NumPy</w:t>
      </w:r>
    </w:p>
    <w:p w14:paraId="04BD4C37">
      <w:pPr>
        <w:pStyle w:val="23"/>
        <w:rPr>
          <w:rFonts w:hint="default" w:ascii="Calibri Light" w:hAnsi="Calibri Light" w:cs="Calibri Light"/>
        </w:rPr>
      </w:pPr>
      <w:r>
        <w:rPr>
          <w:rFonts w:hint="default" w:ascii="Calibri Light" w:hAnsi="Calibri Light" w:cs="Calibri Light"/>
        </w:rPr>
        <w:t>Matplotlib</w:t>
      </w:r>
    </w:p>
    <w:p w14:paraId="287E08F7">
      <w:pPr>
        <w:pStyle w:val="23"/>
        <w:rPr>
          <w:rFonts w:hint="default" w:ascii="Calibri Light" w:hAnsi="Calibri Light" w:cs="Calibri Light"/>
        </w:rPr>
      </w:pPr>
      <w:r>
        <w:rPr>
          <w:rFonts w:hint="default" w:ascii="Calibri Light" w:hAnsi="Calibri Light" w:cs="Calibri Light"/>
        </w:rPr>
        <w:t>Scikit-learn</w:t>
      </w:r>
    </w:p>
    <w:p w14:paraId="54949C70">
      <w:pPr>
        <w:pStyle w:val="23"/>
        <w:rPr>
          <w:rFonts w:hint="default" w:ascii="Calibri Light" w:hAnsi="Calibri Light" w:cs="Calibri Light"/>
        </w:rPr>
      </w:pPr>
      <w:r>
        <w:rPr>
          <w:rFonts w:hint="default" w:ascii="Calibri Light" w:hAnsi="Calibri Light" w:cs="Calibri Light"/>
        </w:rPr>
        <w:t>Random Forest Regression</w:t>
      </w:r>
    </w:p>
    <w:p w14:paraId="2FA994B9">
      <w:pPr>
        <w:pStyle w:val="23"/>
        <w:rPr>
          <w:rFonts w:hint="default" w:ascii="Calibri Light" w:hAnsi="Calibri Light" w:cs="Calibri Light"/>
        </w:rPr>
      </w:pPr>
      <w:r>
        <w:rPr>
          <w:rFonts w:hint="default" w:ascii="Calibri Light" w:hAnsi="Calibri Light" w:cs="Calibri Light"/>
        </w:rPr>
        <w:t>Simple Reflex Agent</w:t>
      </w:r>
    </w:p>
    <w:p w14:paraId="0B714322">
      <w:pPr>
        <w:pStyle w:val="2"/>
        <w:rPr>
          <w:rFonts w:hint="default" w:ascii="Calibri Light" w:hAnsi="Calibri Light" w:cs="Calibri Light"/>
        </w:rPr>
      </w:pPr>
      <w:r>
        <w:rPr>
          <w:rFonts w:hint="default" w:ascii="Calibri Light" w:hAnsi="Calibri Light" w:cs="Calibri Light"/>
        </w:rPr>
        <w:t>19. Results and Observations</w:t>
      </w:r>
    </w:p>
    <w:p w14:paraId="40345344">
      <w:pPr>
        <w:rPr>
          <w:rFonts w:hint="default" w:ascii="Calibri Light" w:hAnsi="Calibri Light" w:cs="Calibri Light"/>
        </w:rPr>
      </w:pPr>
      <w:r>
        <w:rPr>
          <w:rFonts w:hint="default" w:ascii="Calibri Light" w:hAnsi="Calibri Light" w:cs="Calibri Light"/>
        </w:rPr>
        <w:t>The notebook produces a complete set of outputs from data preparation through final decision. The original dataset contains 1298 observations and 12 columns. After the required AQI rows with missing values are removed, the processed dataset contains 1294 observations with no remaining missing values in the checked columns.</w:t>
      </w:r>
    </w:p>
    <w:p w14:paraId="7365F870">
      <w:pPr>
        <w:rPr>
          <w:rFonts w:hint="default" w:ascii="Calibri Light" w:hAnsi="Calibri Light" w:cs="Calibri Light"/>
        </w:rPr>
      </w:pPr>
      <w:r>
        <w:rPr>
          <w:rFonts w:hint="default" w:ascii="Calibri Light" w:hAnsi="Calibri Light" w:cs="Calibri Light"/>
        </w:rPr>
        <w:t>The AQI analysis shows that the category distribution is concentrated in the middle and higher AQI ranges according to the implemented rules. The category counts are 582 Unhealthy, 495 Unhealthy for Sensitive Groups, 111 Very Unhealthy, 101 Moderate, 3 Hazardous, and 2 Good. The time-series visualization provides a view of how US AQI varies from the first retained date through the final recorded date.</w:t>
      </w:r>
    </w:p>
    <w:p w14:paraId="461938AE">
      <w:pPr>
        <w:rPr>
          <w:rFonts w:hint="default" w:ascii="Calibri Light" w:hAnsi="Calibri Light" w:cs="Calibri Light"/>
        </w:rPr>
      </w:pPr>
      <w:r>
        <w:rPr>
          <w:rFonts w:hint="default" w:ascii="Calibri Light" w:hAnsi="Calibri Light" w:cs="Calibri Light"/>
        </w:rPr>
        <w:t>For direct US AQI prediction from environmental features, the Random Forest Regression model produces MAE 8.36, RMSE 11.42, and R² approximately 0.893 in the executed notebook. The model's predicted values are also interpreted through the reflex-agent rules.</w:t>
      </w:r>
    </w:p>
    <w:p w14:paraId="044E2450">
      <w:pPr>
        <w:rPr>
          <w:rFonts w:hint="default" w:ascii="Calibri Light" w:hAnsi="Calibri Light" w:cs="Calibri Light"/>
        </w:rPr>
      </w:pPr>
      <w:r>
        <w:rPr>
          <w:rFonts w:hint="default" w:ascii="Calibri Light" w:hAnsi="Calibri Light" w:cs="Calibri Light"/>
        </w:rPr>
        <w:t>For next-day forecasting using lagged AQI values, the notebook reports MAE 23.89, RMSE 32.09, and R² 0.357. The final forecast based on the latest available observations is AQI 141.86 following the last recorded date of 2026-02-18. The Simple Reflex Agent classifies this forecast as Unhealthy for Sensitive Groups.</w:t>
      </w:r>
    </w:p>
    <w:p w14:paraId="03C0F453">
      <w:pPr>
        <w:pStyle w:val="2"/>
        <w:rPr>
          <w:rFonts w:hint="default" w:ascii="Calibri Light" w:hAnsi="Calibri Light" w:cs="Calibri Light"/>
        </w:rPr>
      </w:pPr>
      <w:r>
        <w:rPr>
          <w:rFonts w:hint="default" w:ascii="Calibri Light" w:hAnsi="Calibri Light" w:cs="Calibri Light"/>
        </w:rPr>
        <w:t>20. Limitations</w:t>
      </w:r>
    </w:p>
    <w:p w14:paraId="7C766B7D">
      <w:pPr>
        <w:rPr>
          <w:rFonts w:hint="default" w:ascii="Calibri Light" w:hAnsi="Calibri Light" w:cs="Calibri Light"/>
        </w:rPr>
      </w:pPr>
      <w:r>
        <w:rPr>
          <w:rFonts w:hint="default" w:ascii="Calibri Light" w:hAnsi="Calibri Light" w:cs="Calibri Light"/>
        </w:rPr>
        <w:t>The results of the project depend on the historical dataset used in the notebook. The dataset contains missing observations at the beginning, and interpolation is used for specified numerical environmental variables. Interpolated values are estimated from available data and therefore are not direct measurements.</w:t>
      </w:r>
    </w:p>
    <w:p w14:paraId="460B1D50">
      <w:pPr>
        <w:rPr>
          <w:rFonts w:hint="default" w:ascii="Calibri Light" w:hAnsi="Calibri Light" w:cs="Calibri Light"/>
        </w:rPr>
      </w:pPr>
      <w:r>
        <w:rPr>
          <w:rFonts w:hint="default" w:ascii="Calibri Light" w:hAnsi="Calibri Light" w:cs="Calibri Light"/>
        </w:rPr>
        <w:t>The next-day forecasting model uses only four lagged AQI features: the previous observation, two observations earlier, three observations earlier, and seven observations earlier. It does not use the full set of pollutant variables in the forecasting model. Therefore, changes in future AQI that are not represented by these historical lag values may not be captured by the forecast.</w:t>
      </w:r>
    </w:p>
    <w:p w14:paraId="5B0D2050">
      <w:pPr>
        <w:rPr>
          <w:rFonts w:hint="default" w:ascii="Calibri Light" w:hAnsi="Calibri Light" w:cs="Calibri Light"/>
        </w:rPr>
      </w:pPr>
      <w:r>
        <w:rPr>
          <w:rFonts w:hint="default" w:ascii="Calibri Light" w:hAnsi="Calibri Light" w:cs="Calibri Light"/>
        </w:rPr>
        <w:t>The project also uses predefined AQI boundaries for the Simple Reflex Agent. The category decision is therefore determined directly by the ranges written in the function. Any change to those thresholds would change the categories produced by the agent.</w:t>
      </w:r>
    </w:p>
    <w:p w14:paraId="60682276">
      <w:pPr>
        <w:rPr>
          <w:rFonts w:hint="default" w:ascii="Calibri Light" w:hAnsi="Calibri Light" w:cs="Calibri Light"/>
        </w:rPr>
      </w:pPr>
      <w:r>
        <w:rPr>
          <w:rFonts w:hint="default" w:ascii="Calibri Light" w:hAnsi="Calibri Light" w:cs="Calibri Light"/>
        </w:rPr>
        <w:t>Finally, the forecasting model's evaluation results are specific to the chronological split and dataset used in the notebook. The reported metrics should therefore be interpreted as results for this implementation and dataset rather than as universal performance values.</w:t>
      </w:r>
    </w:p>
    <w:p w14:paraId="3B8C990E">
      <w:pPr>
        <w:pStyle w:val="2"/>
        <w:rPr>
          <w:rFonts w:hint="default" w:ascii="Calibri Light" w:hAnsi="Calibri Light" w:cs="Calibri Light"/>
        </w:rPr>
      </w:pPr>
      <w:r>
        <w:rPr>
          <w:rFonts w:hint="default" w:ascii="Calibri Light" w:hAnsi="Calibri Light" w:cs="Calibri Light"/>
        </w:rPr>
        <w:t>21. Future Scope</w:t>
      </w:r>
    </w:p>
    <w:p w14:paraId="64E5C5AB">
      <w:pPr>
        <w:rPr>
          <w:rFonts w:hint="default" w:ascii="Calibri Light" w:hAnsi="Calibri Light" w:cs="Calibri Light"/>
        </w:rPr>
      </w:pPr>
      <w:r>
        <w:rPr>
          <w:rFonts w:hint="default" w:ascii="Calibri Light" w:hAnsi="Calibri Light" w:cs="Calibri Light"/>
        </w:rPr>
        <w:t>The current notebook provides a foundation that can be extended while preserving the existing agent-based design. Additional environmental or meteorological variables could be incorporated into the forecasting model if corresponding data is available. Variables such as weather conditions could be investigated alongside the AQI history.</w:t>
      </w:r>
    </w:p>
    <w:p w14:paraId="14EA9737">
      <w:pPr>
        <w:rPr>
          <w:rFonts w:hint="default" w:ascii="Calibri Light" w:hAnsi="Calibri Light" w:cs="Calibri Light"/>
        </w:rPr>
      </w:pPr>
      <w:r>
        <w:rPr>
          <w:rFonts w:hint="default" w:ascii="Calibri Light" w:hAnsi="Calibri Light" w:cs="Calibri Light"/>
        </w:rPr>
        <w:t>The forecasting stage could also be extended from one-step prediction to multiple future steps. Different time-series and machine-learning approaches could be compared with the current Random Forest model. More extensive validation procedures could also be introduced to examine how performance changes across different time periods.</w:t>
      </w:r>
    </w:p>
    <w:p w14:paraId="568EB872">
      <w:pPr>
        <w:rPr>
          <w:rFonts w:hint="default" w:ascii="Calibri Light" w:hAnsi="Calibri Light" w:cs="Calibri Light"/>
        </w:rPr>
      </w:pPr>
      <w:r>
        <w:rPr>
          <w:rFonts w:hint="default" w:ascii="Calibri Light" w:hAnsi="Calibri Light" w:cs="Calibri Light"/>
        </w:rPr>
        <w:t>The intelligent-agent component could be extended to produce additional actions based on predicted categories, such as displaying an alert when the forecast enters a specified AQI range. A user-facing dashboard could combine the historical AQI plot, category distribution, model predictions, next-day forecast, and final agent decision in one interface.</w:t>
      </w:r>
    </w:p>
    <w:p w14:paraId="4A76915F">
      <w:pPr>
        <w:rPr>
          <w:rFonts w:hint="default" w:ascii="Calibri Light" w:hAnsi="Calibri Light" w:cs="Calibri Light"/>
        </w:rPr>
      </w:pPr>
      <w:r>
        <w:rPr>
          <w:rFonts w:hint="default" w:ascii="Calibri Light" w:hAnsi="Calibri Light" w:cs="Calibri Light"/>
        </w:rPr>
        <w:t>A future version could also automate data acquisition rather than requiring manual upload of air_quality_historical.csv in Google Colab. This would allow the system to process updated observations and regenerate predictions as new data becomes available.</w:t>
      </w:r>
    </w:p>
    <w:p w14:paraId="381AB1B3">
      <w:pPr>
        <w:pStyle w:val="2"/>
        <w:rPr>
          <w:rFonts w:hint="default" w:ascii="Calibri Light" w:hAnsi="Calibri Light" w:cs="Calibri Light"/>
        </w:rPr>
      </w:pPr>
      <w:r>
        <w:rPr>
          <w:rFonts w:hint="default" w:ascii="Calibri Light" w:hAnsi="Calibri Light" w:cs="Calibri Light"/>
        </w:rPr>
        <w:t>22. Conclusion</w:t>
      </w:r>
    </w:p>
    <w:p w14:paraId="350A95A5">
      <w:pPr>
        <w:rPr>
          <w:rFonts w:hint="default" w:ascii="Calibri Light" w:hAnsi="Calibri Light" w:cs="Calibri Light"/>
        </w:rPr>
      </w:pPr>
      <w:r>
        <w:rPr>
          <w:rFonts w:hint="default" w:ascii="Calibri Light" w:hAnsi="Calibri Light" w:cs="Calibri Light"/>
        </w:rPr>
        <w:t>The Air Quality Intelligent Agent project demonstrates an end-to-end AI workflow using the historical air-quality dataset implemented in the Google Colab notebook SE26MAID036_AI1.ipynb. The project begins with data loading and inspection, continues through preprocessing and exploratory analysis, and then combines a rule-based intelligent agent with supervised machine learning.</w:t>
      </w:r>
    </w:p>
    <w:p w14:paraId="65CED163">
      <w:pPr>
        <w:rPr>
          <w:rFonts w:hint="default" w:ascii="Calibri Light" w:hAnsi="Calibri Light" w:cs="Calibri Light"/>
        </w:rPr>
      </w:pPr>
      <w:r>
        <w:rPr>
          <w:rFonts w:hint="default" w:ascii="Calibri Light" w:hAnsi="Calibri Light" w:cs="Calibri Light"/>
        </w:rPr>
        <w:t>The Simple Reflex Agent provides a direct and interpretable way to convert US AQI values into categories. The Random Forest Regression model predicts US AQI using nine environmental features, and the notebook evaluates the predictions using MAE, RMSE, and R² Score. The forecasting extension uses historical AQI lags to estimate the next day's AQI while preserving the chronological order of the observations.</w:t>
      </w:r>
    </w:p>
    <w:p w14:paraId="2BC6EC99">
      <w:pPr>
        <w:rPr>
          <w:rFonts w:hint="default" w:ascii="Calibri Light" w:hAnsi="Calibri Light" w:cs="Calibri Light"/>
        </w:rPr>
      </w:pPr>
      <w:r>
        <w:rPr>
          <w:rFonts w:hint="default" w:ascii="Calibri Light" w:hAnsi="Calibri Light" w:cs="Calibri Light"/>
        </w:rPr>
        <w:t>The final stage connects forecasting with agent-based reasoning. The notebook predicts an AQI of 141.86 after the last recorded date of 2026-02-18 and the Simple Reflex Agent assigns the corresponding category Unhealthy for Sensitive Groups. Thus, the notebook demonstrates how data preprocessing, visualization, machine learning, forecasting, and rule-based decision making can be combined into a single Air Quality Intelligent Agent.</w:t>
      </w:r>
    </w:p>
    <w:p w14:paraId="2D262808">
      <w:pPr>
        <w:pStyle w:val="2"/>
        <w:rPr>
          <w:rFonts w:hint="default" w:ascii="Calibri Light" w:hAnsi="Calibri Light" w:cs="Calibri Light"/>
        </w:rPr>
      </w:pPr>
      <w:r>
        <w:rPr>
          <w:rFonts w:hint="default" w:ascii="Calibri Light" w:hAnsi="Calibri Light" w:cs="Calibri Light"/>
        </w:rPr>
        <w:t>23. References and Project File</w:t>
      </w:r>
    </w:p>
    <w:p w14:paraId="5659B8B1">
      <w:pPr>
        <w:pStyle w:val="23"/>
        <w:rPr>
          <w:rFonts w:hint="default" w:ascii="Calibri Light" w:hAnsi="Calibri Light" w:cs="Calibri Light"/>
        </w:rPr>
      </w:pPr>
      <w:r>
        <w:rPr>
          <w:rFonts w:hint="default" w:ascii="Calibri Light" w:hAnsi="Calibri Light" w:cs="Calibri Light"/>
        </w:rPr>
        <w:t>Project implementation notebook: SE26MAID036_AI1.ipynb.</w:t>
      </w:r>
    </w:p>
    <w:p w14:paraId="3DF18E1E">
      <w:pPr>
        <w:pStyle w:val="23"/>
        <w:rPr>
          <w:rFonts w:hint="default" w:ascii="Calibri Light" w:hAnsi="Calibri Light" w:cs="Calibri Light"/>
        </w:rPr>
      </w:pPr>
      <w:r>
        <w:rPr>
          <w:rFonts w:hint="default" w:ascii="Calibri Light" w:hAnsi="Calibri Light" w:cs="Calibri Light"/>
        </w:rPr>
        <w:t>Dataset used in the notebook: air_quality_historical.csv.</w:t>
      </w:r>
      <w:r>
        <w:rPr>
          <w:rFonts w:hint="default" w:ascii="Calibri Light" w:hAnsi="Calibri Light" w:cs="Calibri Light"/>
          <w:lang w:val="en-IN"/>
        </w:rPr>
        <w:t>ss</w:t>
      </w:r>
      <w:bookmarkStart w:id="0" w:name="_GoBack"/>
      <w:bookmarkEnd w:id="0"/>
    </w:p>
    <w:p w14:paraId="4A2A08B6">
      <w:pPr>
        <w:pStyle w:val="23"/>
        <w:rPr>
          <w:rFonts w:hint="default" w:ascii="Calibri Light" w:hAnsi="Calibri Light" w:cs="Calibri Light"/>
        </w:rPr>
      </w:pPr>
      <w:r>
        <w:rPr>
          <w:rFonts w:hint="default" w:ascii="Calibri Light" w:hAnsi="Calibri Light" w:cs="Calibri Light"/>
        </w:rPr>
        <w:t>Pandas – used for data loading, preprocessing, analysis, and manipulation.</w:t>
      </w:r>
    </w:p>
    <w:p w14:paraId="10B7FB2B">
      <w:pPr>
        <w:pStyle w:val="23"/>
        <w:rPr>
          <w:rFonts w:hint="default" w:ascii="Calibri Light" w:hAnsi="Calibri Light" w:cs="Calibri Light"/>
        </w:rPr>
      </w:pPr>
      <w:r>
        <w:rPr>
          <w:rFonts w:hint="default" w:ascii="Calibri Light" w:hAnsi="Calibri Light" w:cs="Calibri Light"/>
        </w:rPr>
        <w:t>NumPy – used for numerical operations.</w:t>
      </w:r>
    </w:p>
    <w:p w14:paraId="2AECA077">
      <w:pPr>
        <w:pStyle w:val="23"/>
        <w:rPr>
          <w:rFonts w:hint="default" w:ascii="Calibri Light" w:hAnsi="Calibri Light" w:cs="Calibri Light"/>
        </w:rPr>
      </w:pPr>
      <w:r>
        <w:rPr>
          <w:rFonts w:hint="default" w:ascii="Calibri Light" w:hAnsi="Calibri Light" w:cs="Calibri Light"/>
        </w:rPr>
        <w:t>Matplotlib – used for plotting and visualization.</w:t>
      </w:r>
    </w:p>
    <w:p w14:paraId="094FE01B">
      <w:pPr>
        <w:pStyle w:val="23"/>
        <w:rPr>
          <w:rFonts w:hint="default" w:ascii="Calibri Light" w:hAnsi="Calibri Light" w:cs="Calibri Light"/>
        </w:rPr>
      </w:pPr>
      <w:r>
        <w:rPr>
          <w:rFonts w:hint="default" w:ascii="Calibri Light" w:hAnsi="Calibri Light" w:cs="Calibri Light"/>
        </w:rPr>
        <w:t>Scikit-learn – used for train-test splitting, Random Forest Regression, and evaluation metrics.</w:t>
      </w:r>
    </w:p>
    <w:p w14:paraId="6F0C1674">
      <w:pPr>
        <w:rPr>
          <w:rFonts w:hint="default" w:ascii="Calibri Light" w:hAnsi="Calibri Light" w:cs="Calibri Light"/>
        </w:rPr>
      </w:pPr>
      <w:r>
        <w:rPr>
          <w:rFonts w:hint="default" w:ascii="Calibri Light" w:hAnsi="Calibri Light" w:cs="Calibri Light"/>
        </w:rPr>
        <w:t>The numerical results, feature lists, preprocessing operations, agent rules, forecasting features, and final prediction documented above are taken from the executed project notebook. This document can be edited further to match any formatting requirements given for the final project submission.</w:t>
      </w:r>
    </w:p>
    <w:sectPr>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7E2547"/>
    <w:rsid w:val="04B03BBE"/>
    <w:rsid w:val="071568AB"/>
    <w:rsid w:val="2CF775D2"/>
    <w:rsid w:val="2D5C4D78"/>
    <w:rsid w:val="2FC17A65"/>
    <w:rsid w:val="36890788"/>
    <w:rsid w:val="3C8464D4"/>
    <w:rsid w:val="4BAB7C31"/>
    <w:rsid w:val="5AD1390C"/>
    <w:rsid w:val="64284424"/>
    <w:rsid w:val="65FD355F"/>
    <w:rsid w:val="73F310C6"/>
    <w:rsid w:val="74570D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4116</Words>
  <Characters>24212</Characters>
  <Lines>0</Lines>
  <Paragraphs>0</Paragraphs>
  <TotalTime>1</TotalTime>
  <ScaleCrop>false</ScaleCrop>
  <LinksUpToDate>false</LinksUpToDate>
  <CharactersWithSpaces>28161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anjal</cp:lastModifiedBy>
  <dcterms:modified xsi:type="dcterms:W3CDTF">2026-09-18T02:53:11Z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eyJoZGlkIjoiMmUyMWU1ZTBmZTA4YmEyNDA3NjUyZWI0ZDFhOWQ0YzYifQ==</vt:lpwstr>
  </property>
  <property fmtid="{D5CDD505-2E9C-101B-9397-08002B2CF9AE}" pid="3" name="KSOProductBuildVer">
    <vt:lpwstr>1033-12.1.0.28485</vt:lpwstr>
  </property>
  <property fmtid="{D5CDD505-2E9C-101B-9397-08002B2CF9AE}" pid="4" name="ICV">
    <vt:lpwstr>4FC5C985C2B54D47A2184BA8D3ABFCC1_12</vt:lpwstr>
  </property>
</Properties>
</file>