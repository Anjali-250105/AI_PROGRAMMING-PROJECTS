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989F6">
      <w:pPr>
        <w:jc w:val="center"/>
      </w:pPr>
      <w:r>
        <w:rPr>
          <w:b/>
          <w:sz w:val="40"/>
        </w:rPr>
        <w:t>INDIAN CITIES ROUTE PLANNING AGENT</w:t>
      </w:r>
    </w:p>
    <w:p w14:paraId="7F4704A4">
      <w:pPr>
        <w:jc w:val="center"/>
      </w:pPr>
      <w:r>
        <w:rPr>
          <w:b/>
          <w:sz w:val="30"/>
        </w:rPr>
        <w:t>Using BFS, DFS and UCS</w:t>
      </w:r>
    </w:p>
    <w:p w14:paraId="7F93F6CF">
      <w:pPr>
        <w:jc w:val="center"/>
      </w:pPr>
      <w:r>
        <w:rPr>
          <w:i/>
        </w:rPr>
        <w:t>Project Documentation</w:t>
      </w:r>
    </w:p>
    <w:p w14:paraId="65C52F96">
      <w:pPr>
        <w:pStyle w:val="2"/>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1. Introduction</w:t>
      </w:r>
    </w:p>
    <w:p w14:paraId="51DE5D2D">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Route planning is a common application of Artificial Intelligence in which a system searches for a path from a starting location to a destination. In this project, Indian cities are represented as a connected graph. The cities act as nodes and the roads connecting the cities act as edges. Each road is associated with a distance in kilometres. Three search algorithms—Breadth-First Search (BFS), Depth-First Search (DFS), and Uniform Cost Search (UCS)—are implemented to find routes between Indian cities.</w:t>
      </w:r>
    </w:p>
    <w:p w14:paraId="033046EA">
      <w:pPr>
        <w:pStyle w:val="2"/>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2. Aim</w:t>
      </w:r>
    </w:p>
    <w:p w14:paraId="33132C83">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To implement a Route Planning Agent for Indian cities using Breadth-First Search (BFS), Depth-First Search (DFS), and Uniform Cost Search (UCS), and to observe how the three search algorithms find routes in a weighted city graph.</w:t>
      </w:r>
    </w:p>
    <w:p w14:paraId="155C27EC">
      <w:pPr>
        <w:pStyle w:val="2"/>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3. Problem Statement</w:t>
      </w:r>
    </w:p>
    <w:p w14:paraId="15512B02">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The task is to develop a simple route planning system that can find a path between two Indian cities. The road network is represented as a graph containing cities and distances between connected cities. The selected starting city is Hyderabad and the destination city is Delhi. BFS, DFS, and UCS are applied to this graph to demonstrate different search behaviours.</w:t>
      </w:r>
    </w:p>
    <w:p w14:paraId="37F5E300">
      <w:pPr>
        <w:pStyle w:val="2"/>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4. Objectives</w:t>
      </w:r>
    </w:p>
    <w:p w14:paraId="74A194EC">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Represent Indian cities and road connections as a graph.</w:t>
      </w:r>
    </w:p>
    <w:p w14:paraId="3426284C">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Implement Breadth-First Search (BFS) for route finding.</w:t>
      </w:r>
    </w:p>
    <w:p w14:paraId="3C9131CC">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Implement Depth-First Search (DFS) for route finding.</w:t>
      </w:r>
    </w:p>
    <w:p w14:paraId="39EDD8F0">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Implement Uniform Cost Search (UCS) using road distances.</w:t>
      </w:r>
    </w:p>
    <w:p w14:paraId="09D45C97">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Display the routes obtained by each algorithm.</w:t>
      </w:r>
    </w:p>
    <w:p w14:paraId="4B5738AA">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Calculate the total distance for the UCS route.</w:t>
      </w:r>
    </w:p>
    <w:p w14:paraId="540DA468">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Visualize the Indian city road network.</w:t>
      </w:r>
    </w:p>
    <w:p w14:paraId="186F13E5">
      <w:pPr>
        <w:pStyle w:val="2"/>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5. Tools and Technologies Used</w:t>
      </w:r>
    </w:p>
    <w:p w14:paraId="4A713D00">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Python – programming language used to implement the search algorithms.</w:t>
      </w:r>
    </w:p>
    <w:p w14:paraId="79736D02">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Google Colab – environment used to write and execute the Python program.</w:t>
      </w:r>
    </w:p>
    <w:p w14:paraId="3E228149">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NetworkX – used to create and visualize the city graph.</w:t>
      </w:r>
    </w:p>
    <w:p w14:paraId="2447A4FA">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Matplotlib – used to display the graph visualization.</w:t>
      </w:r>
    </w:p>
    <w:p w14:paraId="1FD10658">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collections.deque – used for the BFS queue.</w:t>
      </w:r>
    </w:p>
    <w:p w14:paraId="7B1F7E5F">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heapq – used to implement the UCS priority queue.</w:t>
      </w:r>
    </w:p>
    <w:p w14:paraId="18618341">
      <w:pPr>
        <w:pStyle w:val="2"/>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6. Graph Representation</w:t>
      </w:r>
    </w:p>
    <w:p w14:paraId="26B20A31">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The road network is represented using a Python dictionary. Each city is stored as a key and its neighbouring cities are stored with their corresponding road distances. The distance values represent the cost of travelling along the corresponding road.</w:t>
      </w:r>
    </w:p>
    <w:p w14:paraId="56FB2AE5">
      <w:pPr>
        <w:pStyle w:val="2"/>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7. Indian Cities Used</w:t>
      </w:r>
    </w:p>
    <w:p w14:paraId="61FDAE49">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Hyderabad</w:t>
      </w:r>
    </w:p>
    <w:p w14:paraId="342D5A3B">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Bengaluru</w:t>
      </w:r>
    </w:p>
    <w:p w14:paraId="642550D6">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Chennai</w:t>
      </w:r>
    </w:p>
    <w:p w14:paraId="5BA24045">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Nagpur</w:t>
      </w:r>
    </w:p>
    <w:p w14:paraId="6FD759CD">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Bhopal</w:t>
      </w:r>
    </w:p>
    <w:p w14:paraId="2E840DA8">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Mumbai</w:t>
      </w:r>
    </w:p>
    <w:p w14:paraId="2A215A56">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Ahmedabad</w:t>
      </w:r>
    </w:p>
    <w:p w14:paraId="4C8D0D78">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Jaipur</w:t>
      </w:r>
    </w:p>
    <w:p w14:paraId="4D19CB1D">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Delhi</w:t>
      </w:r>
    </w:p>
    <w:p w14:paraId="33E70EFC">
      <w:pPr>
        <w:pStyle w:val="2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Kolkata</w:t>
      </w:r>
    </w:p>
    <w:p w14:paraId="1C9F73BF">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Start City: Hyderabad</w:t>
      </w:r>
    </w:p>
    <w:p w14:paraId="5ABFDEF1">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Goal City: Delhi</w:t>
      </w:r>
    </w:p>
    <w:p w14:paraId="2B3CF45C">
      <w:pPr>
        <w:pStyle w:val="2"/>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8. Breadth-First Search (BFS)</w:t>
      </w:r>
    </w:p>
    <w:p w14:paraId="32FEAE50">
      <w:pPr>
        <w:pStyle w:val="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8.1 Description</w:t>
      </w:r>
    </w:p>
    <w:p w14:paraId="6AB36555">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Breadth-First Search explores a graph level by level. It first examines the neighbouring cities of the starting city and then continues to cities at the next level. A queue is used to store paths waiting to be explored.</w:t>
      </w:r>
    </w:p>
    <w:p w14:paraId="6E2C3D6A">
      <w:pPr>
        <w:pStyle w:val="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8.2 Working in This Project</w:t>
      </w:r>
    </w:p>
    <w:p w14:paraId="635EDB7F">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BFS starts from Hyderabad and explores the connected cities level by level until Delhi is reached. The implementation stores complete paths in a queue and keeps track of visited cities to avoid unnecessary repeated exploration.</w:t>
      </w:r>
    </w:p>
    <w:p w14:paraId="50199D5F">
      <w:pPr>
        <w:pStyle w:val="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8.3 BFS Result</w:t>
      </w:r>
    </w:p>
    <w:p w14:paraId="2456459C">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Route obtained: Hyderabad → Nagpur → Delhi</w:t>
      </w:r>
    </w:p>
    <w:p w14:paraId="258205BD">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Number of steps: 2</w:t>
      </w:r>
    </w:p>
    <w:p w14:paraId="748D5AE7">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For the given graph and neighbour ordering, BFS returned a route containing two edges.</w:t>
      </w:r>
    </w:p>
    <w:p w14:paraId="28E48B54">
      <w:pPr>
        <w:pStyle w:val="2"/>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9. Depth-First Search (DFS)</w:t>
      </w:r>
    </w:p>
    <w:p w14:paraId="4BD9A060">
      <w:pPr>
        <w:pStyle w:val="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9.1 Description</w:t>
      </w:r>
    </w:p>
    <w:p w14:paraId="6179B841">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Depth-First Search explores one branch of a graph as deeply as possible before backtracking to explore another branch. A stack is used to maintain paths waiting to be explored.</w:t>
      </w:r>
    </w:p>
    <w:p w14:paraId="4FEDC876">
      <w:pPr>
        <w:pStyle w:val="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9.2 Working in This Project</w:t>
      </w:r>
    </w:p>
    <w:p w14:paraId="1D62E1A6">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DFS starts at Hyderabad and follows a branch through the connected cities. It continues exploring deeply until it reaches the goal or needs to backtrack. The order of neighbouring cities in the graph can affect the particular route returned by DFS.</w:t>
      </w:r>
    </w:p>
    <w:p w14:paraId="7B400331">
      <w:pPr>
        <w:pStyle w:val="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9.3 DFS Result</w:t>
      </w:r>
    </w:p>
    <w:p w14:paraId="7BDFC564">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Route obtained: Hyderabad → Bengaluru → Chennai → Mumbai → Nagpur → Bhopal → Jaipur → Ahmedabad → Delhi</w:t>
      </w:r>
    </w:p>
    <w:p w14:paraId="6C18A9A9">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Number of steps: 8</w:t>
      </w:r>
    </w:p>
    <w:p w14:paraId="4D83F323">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This route demonstrates the depth-first behaviour of the algorithm. DFS is not designed to minimize total road distance.</w:t>
      </w:r>
    </w:p>
    <w:p w14:paraId="605EE3FF">
      <w:pPr>
        <w:pStyle w:val="2"/>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10. Uniform Cost Search (UCS)</w:t>
      </w:r>
    </w:p>
    <w:p w14:paraId="01BE09ED">
      <w:pPr>
        <w:pStyle w:val="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10.1 Description</w:t>
      </w:r>
    </w:p>
    <w:p w14:paraId="09E39BB7">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Uniform Cost Search expands the path with the lowest cumulative cost first. In this project, the cost is the road distance in kilometres. A priority queue is used so that the path with the smallest accumulated distance is selected for exploration.</w:t>
      </w:r>
    </w:p>
    <w:p w14:paraId="33DCB841">
      <w:pPr>
        <w:pStyle w:val="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10.2 Working in This Project</w:t>
      </w:r>
    </w:p>
    <w:p w14:paraId="0BE9FCD0">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UCS begins at Hyderabad with a cumulative cost of zero. When a neighbouring city is considered, its road distance is added to the cost of the current path. The priority queue selects the path with the lowest cumulative distance. The search stops when Delhi is reached with the lowest path cost for the given graph.</w:t>
      </w:r>
    </w:p>
    <w:p w14:paraId="5C62D4D8">
      <w:pPr>
        <w:pStyle w:val="3"/>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10.3 UCS Result</w:t>
      </w:r>
    </w:p>
    <w:p w14:paraId="5F609773">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Route obtained: Hyderabad → Nagpur → Delhi</w:t>
      </w:r>
    </w:p>
    <w:p w14:paraId="0F1D4B8F">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Total distance: 1580 km</w:t>
      </w:r>
    </w:p>
    <w:p w14:paraId="0EE825F1">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Calculation: 500 km + 1080 km = 1580 km</w:t>
      </w:r>
    </w:p>
    <w:p w14:paraId="6B1C1A12">
      <w:pPr>
        <w:pStyle w:val="2"/>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11. Results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0"/>
        <w:gridCol w:w="2460"/>
        <w:gridCol w:w="2460"/>
        <w:gridCol w:w="2460"/>
      </w:tblGrid>
      <w:tr w14:paraId="58223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dxa"/>
          </w:tcPr>
          <w:p w14:paraId="00CD752F">
            <w:pPr>
              <w:spacing w:after="0" w:line="240" w:lineRule="auto"/>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Algorithm</w:t>
            </w:r>
          </w:p>
        </w:tc>
        <w:tc>
          <w:tcPr>
            <w:tcW w:w="2460" w:type="dxa"/>
          </w:tcPr>
          <w:p w14:paraId="31E8A31D">
            <w:pPr>
              <w:spacing w:after="0" w:line="240" w:lineRule="auto"/>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Route</w:t>
            </w:r>
          </w:p>
        </w:tc>
        <w:tc>
          <w:tcPr>
            <w:tcW w:w="2460" w:type="dxa"/>
          </w:tcPr>
          <w:p w14:paraId="5C0201C3">
            <w:pPr>
              <w:spacing w:after="0" w:line="240" w:lineRule="auto"/>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Steps</w:t>
            </w:r>
          </w:p>
        </w:tc>
        <w:tc>
          <w:tcPr>
            <w:tcW w:w="2460" w:type="dxa"/>
          </w:tcPr>
          <w:p w14:paraId="733DD763">
            <w:pPr>
              <w:spacing w:after="0" w:line="240" w:lineRule="auto"/>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Cost / Distance</w:t>
            </w:r>
          </w:p>
        </w:tc>
      </w:tr>
      <w:tr w14:paraId="399E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dxa"/>
          </w:tcPr>
          <w:p w14:paraId="1CFF98CC">
            <w:pPr>
              <w:spacing w:after="0" w:line="240" w:lineRule="auto"/>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BFS</w:t>
            </w:r>
          </w:p>
        </w:tc>
        <w:tc>
          <w:tcPr>
            <w:tcW w:w="2460" w:type="dxa"/>
          </w:tcPr>
          <w:p w14:paraId="2F37DE12">
            <w:pPr>
              <w:spacing w:after="0" w:line="240" w:lineRule="auto"/>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Hyderabad → Nagpur → Delhi</w:t>
            </w:r>
          </w:p>
        </w:tc>
        <w:tc>
          <w:tcPr>
            <w:tcW w:w="2460" w:type="dxa"/>
          </w:tcPr>
          <w:p w14:paraId="6ECB4D55">
            <w:pPr>
              <w:spacing w:after="0" w:line="240" w:lineRule="auto"/>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2</w:t>
            </w:r>
          </w:p>
        </w:tc>
        <w:tc>
          <w:tcPr>
            <w:tcW w:w="2460" w:type="dxa"/>
          </w:tcPr>
          <w:p w14:paraId="5F638CA0">
            <w:pPr>
              <w:spacing w:after="0" w:line="240" w:lineRule="auto"/>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Not based on distance</w:t>
            </w:r>
          </w:p>
        </w:tc>
      </w:tr>
      <w:tr w14:paraId="0E9F8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dxa"/>
          </w:tcPr>
          <w:p w14:paraId="07B04820">
            <w:pPr>
              <w:spacing w:after="0" w:line="240" w:lineRule="auto"/>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DFS</w:t>
            </w:r>
          </w:p>
        </w:tc>
        <w:tc>
          <w:tcPr>
            <w:tcW w:w="2460" w:type="dxa"/>
          </w:tcPr>
          <w:p w14:paraId="0183AAAD">
            <w:pPr>
              <w:spacing w:after="0" w:line="240" w:lineRule="auto"/>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Hyderabad → Bengaluru → Chennai → Mumbai → Nagpur → Bhopal → Jaipur → Ahmedabad → Delhi</w:t>
            </w:r>
          </w:p>
        </w:tc>
        <w:tc>
          <w:tcPr>
            <w:tcW w:w="2460" w:type="dxa"/>
          </w:tcPr>
          <w:p w14:paraId="06F14BF9">
            <w:pPr>
              <w:spacing w:after="0" w:line="240" w:lineRule="auto"/>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8</w:t>
            </w:r>
          </w:p>
        </w:tc>
        <w:tc>
          <w:tcPr>
            <w:tcW w:w="2460" w:type="dxa"/>
          </w:tcPr>
          <w:p w14:paraId="0A263BC1">
            <w:pPr>
              <w:spacing w:after="0" w:line="240" w:lineRule="auto"/>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Not based on distance</w:t>
            </w:r>
          </w:p>
        </w:tc>
      </w:tr>
      <w:tr w14:paraId="72E87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dxa"/>
          </w:tcPr>
          <w:p w14:paraId="31D2AE06">
            <w:pPr>
              <w:spacing w:after="0" w:line="240" w:lineRule="auto"/>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UCS</w:t>
            </w:r>
          </w:p>
        </w:tc>
        <w:tc>
          <w:tcPr>
            <w:tcW w:w="2460" w:type="dxa"/>
          </w:tcPr>
          <w:p w14:paraId="6E74A9DE">
            <w:pPr>
              <w:spacing w:after="0" w:line="240" w:lineRule="auto"/>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Hyderabad → Nagpur → Delhi</w:t>
            </w:r>
          </w:p>
        </w:tc>
        <w:tc>
          <w:tcPr>
            <w:tcW w:w="2460" w:type="dxa"/>
          </w:tcPr>
          <w:p w14:paraId="2B589F13">
            <w:pPr>
              <w:spacing w:after="0" w:line="240" w:lineRule="auto"/>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2</w:t>
            </w:r>
          </w:p>
        </w:tc>
        <w:tc>
          <w:tcPr>
            <w:tcW w:w="2460" w:type="dxa"/>
          </w:tcPr>
          <w:p w14:paraId="7914D7D4">
            <w:pPr>
              <w:spacing w:after="0" w:line="240" w:lineRule="auto"/>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1580 km</w:t>
            </w:r>
          </w:p>
        </w:tc>
      </w:tr>
    </w:tbl>
    <w:p w14:paraId="64228502">
      <w:pPr>
        <w:pStyle w:val="2"/>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12. Graph Visualization</w:t>
      </w:r>
    </w:p>
    <w:p w14:paraId="75687213">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A graph visualization is generated using NetworkX and Matplotlib. The visualization displays Indian cities as nodes and road connections as edges. The distances between connected cities are shown as edge labels, providing a visual representation of the route-planning problem.</w:t>
      </w:r>
    </w:p>
    <w:p w14:paraId="15F5E67F">
      <w:pPr>
        <w:pStyle w:val="2"/>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13. Observation</w:t>
      </w:r>
    </w:p>
    <w:p w14:paraId="16AB58BC">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The BFS, DFS, and UCS search algorithms were successfully implemented for route planning between Indian cities. BFS found a route based on the number of steps, while DFS explored the graph deeply before reaching the destination. UCS considered the distance of each road and selected the route with the minimum total cost. For the given graph, UCS found the route Hyderabad → Nagpur → Delhi with a total distance of 1580 km.</w:t>
      </w:r>
    </w:p>
    <w:p w14:paraId="47C3B398">
      <w:pPr>
        <w:pStyle w:val="2"/>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14. Result</w:t>
      </w:r>
    </w:p>
    <w:p w14:paraId="686D270B">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The Route Planning Agent for Indian Cities was successfully implemented using BFS, DFS, and UCS. The experiment demonstrated how different search algorithms explore a city graph and how UCS uses road distances to determine a minimum-cost route.</w:t>
      </w:r>
    </w:p>
    <w:p w14:paraId="3211F72C">
      <w:pPr>
        <w:pStyle w:val="2"/>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15. Conclusion</w:t>
      </w:r>
    </w:p>
    <w:p w14:paraId="4238A5BD">
      <w:pPr>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The project demonstrates the use of classical search algorithms for an Indian city route-planning problem. BFS searches level by level, DFS explores paths deeply, and UCS uses cumulative road distance as the search cost. The implemented system successfully produced routes from Hyderabad to Delhi and provided a graphical representation of the city network.</w:t>
      </w:r>
    </w:p>
    <w:p w14:paraId="72EE4A99">
      <w:pPr>
        <w:pStyle w:val="2"/>
        <w:rPr>
          <w:rFonts w:hint="default" w:ascii="Calibri Light" w:hAnsi="Calibri Light" w:cs="Calibri Light"/>
          <w:color w:val="000000" w:themeColor="text1"/>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16. Project Structure</w:t>
      </w:r>
    </w:p>
    <w:p w14:paraId="6DD7C24C">
      <w:pPr>
        <w:rPr>
          <w:rFonts w:hint="default" w:ascii="Calibri Light" w:hAnsi="Calibri Light" w:cs="Calibri Light"/>
          <w:color w:val="000000" w:themeColor="text1"/>
          <w:lang w:val="en-IN"/>
          <w14:textFill>
            <w14:solidFill>
              <w14:schemeClr w14:val="tx1"/>
            </w14:solidFill>
          </w14:textFill>
        </w:rPr>
      </w:pPr>
      <w:r>
        <w:rPr>
          <w:rFonts w:hint="default" w:ascii="Calibri Light" w:hAnsi="Calibri Light" w:cs="Calibri Light"/>
          <w:color w:val="000000" w:themeColor="text1"/>
          <w14:textFill>
            <w14:solidFill>
              <w14:schemeClr w14:val="tx1"/>
            </w14:solidFill>
          </w14:textFill>
        </w:rPr>
        <w:t>Indian_Cities_BFS_DFS_UCS/</w:t>
      </w:r>
      <w:r>
        <w:rPr>
          <w:rFonts w:hint="default" w:ascii="Calibri Light" w:hAnsi="Calibri Light" w:cs="Calibri Light"/>
          <w:color w:val="000000" w:themeColor="text1"/>
          <w14:textFill>
            <w14:solidFill>
              <w14:schemeClr w14:val="tx1"/>
            </w14:solidFill>
          </w14:textFill>
        </w:rPr>
        <w:br w:type="textWrapping"/>
      </w:r>
      <w:r>
        <w:rPr>
          <w:rFonts w:hint="default" w:ascii="Calibri Light" w:hAnsi="Calibri Light" w:cs="Calibri Light"/>
          <w:color w:val="000000" w:themeColor="text1"/>
          <w14:textFill>
            <w14:solidFill>
              <w14:schemeClr w14:val="tx1"/>
            </w14:solidFill>
          </w14:textFill>
        </w:rPr>
        <w:t>├── Indian_Cities_BFS_DFS_UCS.ipynb</w:t>
      </w:r>
      <w:r>
        <w:rPr>
          <w:rFonts w:hint="default" w:ascii="Calibri Light" w:hAnsi="Calibri Light" w:cs="Calibri Light"/>
          <w:color w:val="000000" w:themeColor="text1"/>
          <w14:textFill>
            <w14:solidFill>
              <w14:schemeClr w14:val="tx1"/>
            </w14:solidFill>
          </w14:textFill>
        </w:rPr>
        <w:br w:type="textWrapping"/>
      </w:r>
      <w:r>
        <w:rPr>
          <w:rFonts w:hint="default" w:ascii="Calibri Light" w:hAnsi="Calibri Light" w:cs="Calibri Light"/>
          <w:color w:val="000000" w:themeColor="text1"/>
          <w14:textFill>
            <w14:solidFill>
              <w14:schemeClr w14:val="tx1"/>
            </w14:solidFill>
          </w14:textFill>
        </w:rPr>
        <w:t>└── README.md</w:t>
      </w:r>
      <w:r>
        <w:rPr>
          <w:rFonts w:hint="default" w:ascii="Calibri Light" w:hAnsi="Calibri Light" w:cs="Calibri Light"/>
          <w:color w:val="000000" w:themeColor="text1"/>
          <w:lang w:val="en-IN"/>
          <w14:textFill>
            <w14:solidFill>
              <w14:schemeClr w14:val="tx1"/>
            </w14:solidFill>
          </w14:textFill>
        </w:rPr>
        <w:t>ss</w:t>
      </w:r>
      <w:bookmarkStart w:id="0" w:name="_GoBack"/>
      <w:bookmarkEnd w:id="0"/>
    </w:p>
    <w:sectPr>
      <w:pgSz w:w="12240" w:h="15840"/>
      <w:pgMar w:top="1080" w:right="1200" w:bottom="1080" w:left="12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8249F7"/>
    <w:rsid w:val="39810466"/>
    <w:rsid w:val="3EF9568C"/>
    <w:rsid w:val="4F6F15E1"/>
    <w:rsid w:val="536D0B6C"/>
    <w:rsid w:val="74EB70E0"/>
    <w:rsid w:val="75527D8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1007</Words>
  <Characters>5325</Characters>
  <Lines>0</Lines>
  <Paragraphs>0</Paragraphs>
  <TotalTime>0</TotalTime>
  <ScaleCrop>false</ScaleCrop>
  <LinksUpToDate>false</LinksUpToDate>
  <CharactersWithSpaces>6237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anjal</cp:lastModifiedBy>
  <dcterms:modified xsi:type="dcterms:W3CDTF">2026-09-18T08:19:29Z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eyJoZGlkIjoiMmUyMWU1ZTBmZTA4YmEyNDA3NjUyZWI0ZDFhOWQ0YzYifQ==</vt:lpwstr>
  </property>
  <property fmtid="{D5CDD505-2E9C-101B-9397-08002B2CF9AE}" pid="3" name="KSOProductBuildVer">
    <vt:lpwstr>1033-12.1.0.28485</vt:lpwstr>
  </property>
  <property fmtid="{D5CDD505-2E9C-101B-9397-08002B2CF9AE}" pid="4" name="ICV">
    <vt:lpwstr>51ABEBFA6E084FEABE71C9E7E22CE875_12</vt:lpwstr>
  </property>
</Properties>
</file>