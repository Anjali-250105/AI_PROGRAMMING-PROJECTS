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04A7C">
      <w:pPr>
        <w:jc w:val="center"/>
        <w:rPr>
          <w:sz w:val="28"/>
          <w:szCs w:val="28"/>
        </w:rPr>
      </w:pPr>
      <w:r>
        <w:rPr>
          <w:rFonts w:ascii="Arial" w:hAnsi="Arial"/>
          <w:b/>
          <w:sz w:val="28"/>
          <w:szCs w:val="28"/>
        </w:rPr>
        <w:t>PROJECT DOCUMENTATION</w:t>
      </w:r>
    </w:p>
    <w:p w14:paraId="22C7281D">
      <w:pPr>
        <w:jc w:val="center"/>
        <w:rPr>
          <w:sz w:val="28"/>
          <w:szCs w:val="28"/>
        </w:rPr>
      </w:pPr>
      <w:r>
        <w:rPr>
          <w:b/>
          <w:sz w:val="28"/>
          <w:szCs w:val="28"/>
        </w:rPr>
        <w:t>Sleep Wearable Intelligent Agent</w:t>
      </w:r>
    </w:p>
    <w:p w14:paraId="61599F31">
      <w:pPr>
        <w:rPr>
          <w:sz w:val="28"/>
          <w:szCs w:val="28"/>
        </w:rPr>
      </w:pPr>
      <w:r>
        <w:rPr>
          <w:b/>
          <w:bCs/>
          <w:sz w:val="28"/>
          <w:szCs w:val="28"/>
        </w:rPr>
        <w:t>1. Project Title</w:t>
      </w:r>
    </w:p>
    <w:p w14:paraId="2C671750">
      <w:pPr>
        <w:rPr>
          <w:sz w:val="22"/>
          <w:szCs w:val="22"/>
        </w:rPr>
      </w:pPr>
      <w:r>
        <w:rPr>
          <w:sz w:val="22"/>
          <w:szCs w:val="22"/>
        </w:rPr>
        <w:t>Sleep Wearable Intelligent Agent</w:t>
      </w:r>
    </w:p>
    <w:p w14:paraId="698C473F">
      <w:pPr>
        <w:rPr>
          <w:sz w:val="22"/>
          <w:szCs w:val="22"/>
        </w:rPr>
      </w:pPr>
      <w:r>
        <w:rPr>
          <w:sz w:val="22"/>
          <w:szCs w:val="22"/>
        </w:rPr>
        <w:t>The Sleep Wearable Intelligent Agent is an explainable intelligent system designed to analyze sleep-stage information obtained from a sleep-monitoring dataset. The system processes a real Sleep-EDF hypnogram, identifies different sleep stages, calculates Light, Deep, and REM sleep proportions, and evaluates the overall sleep pattern using fuzzy reasoning. It also considers age and a self-reported stress level to generate a sleep score and a sleep-associated wellbeing proxy.</w:t>
      </w:r>
    </w:p>
    <w:p w14:paraId="223ED47A">
      <w:pPr>
        <w:rPr>
          <w:sz w:val="22"/>
          <w:szCs w:val="22"/>
        </w:rPr>
      </w:pPr>
      <w:r>
        <w:rPr>
          <w:sz w:val="22"/>
          <w:szCs w:val="22"/>
        </w:rPr>
        <w:t>A key feature of the project is explainability. Instead of producing only numerical values, the system generates understandable reasons for its assessment and provides a recommendation based on the detected sleep pattern.</w:t>
      </w:r>
    </w:p>
    <w:p w14:paraId="71EEC152">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Abstract</w:t>
      </w:r>
    </w:p>
    <w:p w14:paraId="6A9A023D">
      <w:pPr>
        <w:rPr>
          <w:sz w:val="22"/>
          <w:szCs w:val="22"/>
        </w:rPr>
      </w:pPr>
      <w:r>
        <w:rPr>
          <w:sz w:val="22"/>
          <w:szCs w:val="22"/>
        </w:rPr>
        <w:t>Sleep is an important component of physical and mental wellbeing, and wearable or sleep-monitoring technologies can provide useful information about sleep patterns. However, raw sleep-stage data can be difficult to interpret without automated processing and reasoning. The Sleep Wearable Intelligent Agent addresses this requirement by analyzing sleep-stage information from the PhysioNet Sleep-EDF dataset.</w:t>
      </w:r>
    </w:p>
    <w:p w14:paraId="1513B5B2">
      <w:pPr>
        <w:rPr>
          <w:sz w:val="22"/>
          <w:szCs w:val="22"/>
        </w:rPr>
      </w:pPr>
      <w:r>
        <w:rPr>
          <w:sz w:val="22"/>
          <w:szCs w:val="22"/>
        </w:rPr>
        <w:t>The implemented system downloads the SC4002EC-Hypnogram.edf record, reads its sleep annotations, identifies different sleep stages, and groups them into Light Sleep, Deep Sleep, and REM Sleep. It calculates the duration and percentage of each category and determines total scored sleep.</w:t>
      </w:r>
    </w:p>
    <w:p w14:paraId="12334B6C">
      <w:pPr>
        <w:rPr>
          <w:sz w:val="22"/>
          <w:szCs w:val="22"/>
        </w:rPr>
      </w:pPr>
      <w:r>
        <w:rPr>
          <w:sz w:val="22"/>
          <w:szCs w:val="22"/>
        </w:rPr>
        <w:t>An age-adaptive fuzzy reasoning mechanism evaluates sleep duration and sleep-stage proportions. These values are combined using weighted contributions to produce an overall sleep score. A separate wellbeing proxy combines the sleep score with self-reported stress. The system then generates explainable reasoning and a recommendation. The wellbeing value is treated as an academic proxy and not as a clinical diagnosis.</w:t>
      </w:r>
    </w:p>
    <w:p w14:paraId="4A74E8C3">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Introduction</w:t>
      </w:r>
    </w:p>
    <w:p w14:paraId="0B1A28BE">
      <w:pPr>
        <w:rPr>
          <w:sz w:val="22"/>
          <w:szCs w:val="22"/>
        </w:rPr>
      </w:pPr>
      <w:r>
        <w:rPr>
          <w:sz w:val="22"/>
          <w:szCs w:val="22"/>
        </w:rPr>
        <w:t>Modern sleep-monitoring technologies can collect detailed information about sleep. Sleep is not a single continuous condition; it contains different stages such as Wake, N1, N2, N3, N4, and REM. Understanding the distribution of these stages can provide a more detailed view of a person's sleep pattern.</w:t>
      </w:r>
    </w:p>
    <w:p w14:paraId="7BBC1098">
      <w:pPr>
        <w:rPr>
          <w:sz w:val="22"/>
          <w:szCs w:val="22"/>
        </w:rPr>
      </w:pPr>
      <w:r>
        <w:rPr>
          <w:sz w:val="22"/>
          <w:szCs w:val="22"/>
        </w:rPr>
        <w:t>The purpose of this project is to develop an intelligent software agent that converts sleep-stage information into understandable measurements and an overall assessment. The system processes sleep annotations, calculates useful metrics, applies fuzzy reasoning, and presents an explainable result.</w:t>
      </w:r>
    </w:p>
    <w:p w14:paraId="0A02F0BB">
      <w:pPr>
        <w:rPr>
          <w:sz w:val="22"/>
          <w:szCs w:val="22"/>
        </w:rPr>
      </w:pPr>
      <w:r>
        <w:rPr>
          <w:sz w:val="22"/>
          <w:szCs w:val="22"/>
        </w:rPr>
        <w:t>The project uses Python, MNE, PyEDFlib-related EDF support, Pandas, and the PhysioNet Sleep-EDF dataset.</w:t>
      </w:r>
    </w:p>
    <w:p w14:paraId="4AFD6EC1">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4. Background</w:t>
      </w:r>
    </w:p>
    <w:p w14:paraId="652CAE3A">
      <w:pPr>
        <w:rPr>
          <w:sz w:val="22"/>
          <w:szCs w:val="22"/>
        </w:rPr>
      </w:pPr>
      <w:r>
        <w:rPr>
          <w:sz w:val="22"/>
          <w:szCs w:val="22"/>
        </w:rPr>
        <w:t>Sleep analysis involves examining physiological information and identifying different sleep stages. In computerized sleep analysis, these stages can be represented using annotations within a hypnogram.</w:t>
      </w:r>
    </w:p>
    <w:p w14:paraId="63B5EE43">
      <w:pPr>
        <w:rPr>
          <w:sz w:val="22"/>
          <w:szCs w:val="22"/>
        </w:rPr>
      </w:pPr>
      <w:r>
        <w:rPr>
          <w:sz w:val="22"/>
          <w:szCs w:val="22"/>
        </w:rPr>
        <w:t>The Sleep-EDF dataset provides sleep-stage annotations. This project converts those annotations into structured information and groups detailed stages into broader categories. N1 and N2 are treated as Light Sleep, N3 and N4 as Deep Sleep, and REM is retained separately. Wake is separately measured.</w:t>
      </w:r>
    </w:p>
    <w:p w14:paraId="77F6459C">
      <w:pPr>
        <w:rPr>
          <w:sz w:val="22"/>
          <w:szCs w:val="22"/>
        </w:rPr>
      </w:pPr>
      <w:r>
        <w:rPr>
          <w:sz w:val="22"/>
          <w:szCs w:val="22"/>
        </w:rPr>
        <w:t>This grouping makes the resulting report easier to understand while retaining the important sleep-stage information needed by the reasoning component.</w:t>
      </w:r>
    </w:p>
    <w:p w14:paraId="30FDDA2F">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5. Problem Statement</w:t>
      </w:r>
    </w:p>
    <w:p w14:paraId="6598B94B">
      <w:pPr>
        <w:rPr>
          <w:sz w:val="22"/>
          <w:szCs w:val="22"/>
        </w:rPr>
      </w:pPr>
      <w:r>
        <w:rPr>
          <w:sz w:val="22"/>
          <w:szCs w:val="22"/>
        </w:rPr>
        <w:t>Raw sleep-stage annotations are technical and difficult for a general user to interpret. A useful system should transform these annotations into meaningful sleep metrics and provide an understandable assessment.</w:t>
      </w:r>
    </w:p>
    <w:p w14:paraId="6239D54E">
      <w:pPr>
        <w:rPr>
          <w:sz w:val="22"/>
          <w:szCs w:val="22"/>
        </w:rPr>
      </w:pPr>
      <w:r>
        <w:rPr>
          <w:sz w:val="22"/>
          <w:szCs w:val="22"/>
        </w:rPr>
        <w:t>The problem addressed by this project is to develop an explainable intelligent agent that processes sleep-stage data, calculates important sleep metrics, evaluates the pattern using age-adaptive fuzzy reasoning, incorporates reported stress into a wellbeing proxy, and provides understandable reasoning and recommendations.</w:t>
      </w:r>
    </w:p>
    <w:p w14:paraId="2D16767D">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6. Objectives</w:t>
      </w:r>
    </w:p>
    <w:p w14:paraId="78AC666B">
      <w:pPr>
        <w:rPr>
          <w:sz w:val="22"/>
          <w:szCs w:val="22"/>
        </w:rPr>
      </w:pPr>
      <w:r>
        <w:rPr>
          <w:sz w:val="22"/>
          <w:szCs w:val="22"/>
        </w:rPr>
        <w:t>The main objectives of the project are:</w:t>
      </w:r>
    </w:p>
    <w:p w14:paraId="5AEE02D7">
      <w:pPr>
        <w:rPr>
          <w:sz w:val="22"/>
          <w:szCs w:val="22"/>
        </w:rPr>
      </w:pPr>
    </w:p>
    <w:p w14:paraId="41957C34">
      <w:pPr>
        <w:pStyle w:val="23"/>
        <w:rPr>
          <w:sz w:val="22"/>
          <w:szCs w:val="22"/>
        </w:rPr>
      </w:pPr>
      <w:r>
        <w:rPr>
          <w:sz w:val="22"/>
          <w:szCs w:val="22"/>
        </w:rPr>
        <w:t>Process a real Sleep-EDF hypnogram.</w:t>
      </w:r>
      <w:r>
        <w:rPr>
          <w:sz w:val="22"/>
          <w:szCs w:val="22"/>
        </w:rPr>
        <w:br w:type="textWrapping"/>
      </w:r>
    </w:p>
    <w:p w14:paraId="3BBC9161">
      <w:pPr>
        <w:pStyle w:val="23"/>
        <w:rPr>
          <w:sz w:val="22"/>
          <w:szCs w:val="22"/>
        </w:rPr>
      </w:pPr>
      <w:r>
        <w:rPr>
          <w:sz w:val="22"/>
          <w:szCs w:val="22"/>
        </w:rPr>
        <w:t>Identify and normalize sleep-stage annotations.</w:t>
      </w:r>
      <w:r>
        <w:rPr>
          <w:sz w:val="22"/>
          <w:szCs w:val="22"/>
        </w:rPr>
        <w:br w:type="textWrapping"/>
      </w:r>
    </w:p>
    <w:p w14:paraId="58563EC8">
      <w:pPr>
        <w:pStyle w:val="23"/>
        <w:rPr>
          <w:sz w:val="22"/>
          <w:szCs w:val="22"/>
        </w:rPr>
      </w:pPr>
      <w:r>
        <w:rPr>
          <w:sz w:val="22"/>
          <w:szCs w:val="22"/>
        </w:rPr>
        <w:t>Calculate Wake, Light, Deep, and REM durations.</w:t>
      </w:r>
      <w:r>
        <w:rPr>
          <w:sz w:val="22"/>
          <w:szCs w:val="22"/>
        </w:rPr>
        <w:br w:type="textWrapping"/>
      </w:r>
    </w:p>
    <w:p w14:paraId="47352DAE">
      <w:pPr>
        <w:pStyle w:val="23"/>
        <w:rPr>
          <w:sz w:val="22"/>
          <w:szCs w:val="22"/>
        </w:rPr>
      </w:pPr>
      <w:r>
        <w:rPr>
          <w:sz w:val="22"/>
          <w:szCs w:val="22"/>
        </w:rPr>
        <w:t>Calculate Light, Deep, and REM sleep percentages.</w:t>
      </w:r>
      <w:r>
        <w:rPr>
          <w:sz w:val="22"/>
          <w:szCs w:val="22"/>
        </w:rPr>
        <w:br w:type="textWrapping"/>
      </w:r>
    </w:p>
    <w:p w14:paraId="5E783909">
      <w:pPr>
        <w:pStyle w:val="23"/>
        <w:rPr>
          <w:sz w:val="22"/>
          <w:szCs w:val="22"/>
        </w:rPr>
      </w:pPr>
      <w:r>
        <w:rPr>
          <w:sz w:val="22"/>
          <w:szCs w:val="22"/>
        </w:rPr>
        <w:t>Apply age-adaptive fuzzy reasoning.</w:t>
      </w:r>
      <w:r>
        <w:rPr>
          <w:sz w:val="22"/>
          <w:szCs w:val="22"/>
        </w:rPr>
        <w:br w:type="textWrapping"/>
      </w:r>
    </w:p>
    <w:p w14:paraId="4377FF54">
      <w:pPr>
        <w:pStyle w:val="23"/>
        <w:rPr>
          <w:sz w:val="22"/>
          <w:szCs w:val="22"/>
        </w:rPr>
      </w:pPr>
      <w:r>
        <w:rPr>
          <w:sz w:val="22"/>
          <w:szCs w:val="22"/>
        </w:rPr>
        <w:t>Generate an explainable sleep score.</w:t>
      </w:r>
      <w:r>
        <w:rPr>
          <w:sz w:val="22"/>
          <w:szCs w:val="22"/>
        </w:rPr>
        <w:br w:type="textWrapping"/>
      </w:r>
    </w:p>
    <w:p w14:paraId="7F216357">
      <w:pPr>
        <w:pStyle w:val="23"/>
        <w:rPr>
          <w:sz w:val="22"/>
          <w:szCs w:val="22"/>
        </w:rPr>
      </w:pPr>
      <w:r>
        <w:rPr>
          <w:sz w:val="22"/>
          <w:szCs w:val="22"/>
        </w:rPr>
        <w:t>Incorporate self-reported stress.</w:t>
      </w:r>
      <w:r>
        <w:rPr>
          <w:sz w:val="22"/>
          <w:szCs w:val="22"/>
        </w:rPr>
        <w:br w:type="textWrapping"/>
      </w:r>
    </w:p>
    <w:p w14:paraId="68D2871B">
      <w:pPr>
        <w:pStyle w:val="23"/>
        <w:rPr>
          <w:sz w:val="22"/>
          <w:szCs w:val="22"/>
        </w:rPr>
      </w:pPr>
      <w:r>
        <w:rPr>
          <w:sz w:val="22"/>
          <w:szCs w:val="22"/>
        </w:rPr>
        <w:t>Calculate an academic wellbeing proxy.</w:t>
      </w:r>
      <w:r>
        <w:rPr>
          <w:sz w:val="22"/>
          <w:szCs w:val="22"/>
        </w:rPr>
        <w:br w:type="textWrapping"/>
      </w:r>
    </w:p>
    <w:p w14:paraId="040AE3AA">
      <w:pPr>
        <w:pStyle w:val="23"/>
        <w:rPr>
          <w:sz w:val="22"/>
          <w:szCs w:val="22"/>
        </w:rPr>
      </w:pPr>
      <w:r>
        <w:rPr>
          <w:sz w:val="22"/>
          <w:szCs w:val="22"/>
        </w:rPr>
        <w:t>Generate understandable reasons for the assessment.</w:t>
      </w:r>
      <w:r>
        <w:rPr>
          <w:sz w:val="22"/>
          <w:szCs w:val="22"/>
        </w:rPr>
        <w:br w:type="textWrapping"/>
      </w:r>
    </w:p>
    <w:p w14:paraId="3FC2D7EE">
      <w:pPr>
        <w:pStyle w:val="23"/>
        <w:rPr>
          <w:sz w:val="22"/>
          <w:szCs w:val="22"/>
        </w:rPr>
      </w:pPr>
      <w:r>
        <w:rPr>
          <w:sz w:val="22"/>
          <w:szCs w:val="22"/>
        </w:rPr>
        <w:t>Provide a recommendation based on the sleep score.</w:t>
      </w:r>
      <w:r>
        <w:rPr>
          <w:sz w:val="22"/>
          <w:szCs w:val="22"/>
        </w:rPr>
        <w:br w:type="textWrapping"/>
      </w:r>
    </w:p>
    <w:p w14:paraId="319AD2AC">
      <w:pPr>
        <w:pStyle w:val="23"/>
        <w:rPr>
          <w:sz w:val="22"/>
          <w:szCs w:val="22"/>
        </w:rPr>
      </w:pPr>
      <w:r>
        <w:rPr>
          <w:sz w:val="22"/>
          <w:szCs w:val="22"/>
        </w:rPr>
        <w:t>Save calculated results as a CSV file.</w:t>
      </w:r>
    </w:p>
    <w:p w14:paraId="33A40C79">
      <w:pPr>
        <w:pStyle w:val="2"/>
        <w:rPr>
          <w:sz w:val="22"/>
          <w:szCs w:val="22"/>
        </w:rPr>
      </w:pPr>
      <w:r>
        <w:rPr>
          <w:color w:val="000000" w:themeColor="text1"/>
          <w:sz w:val="28"/>
          <w:szCs w:val="28"/>
          <w14:textFill>
            <w14:solidFill>
              <w14:schemeClr w14:val="tx1"/>
            </w14:solidFill>
          </w14:textFill>
        </w:rPr>
        <w:t>7. Scope of the Project</w:t>
      </w:r>
    </w:p>
    <w:p w14:paraId="013E866F">
      <w:pPr>
        <w:rPr>
          <w:sz w:val="22"/>
          <w:szCs w:val="22"/>
        </w:rPr>
      </w:pPr>
      <w:r>
        <w:rPr>
          <w:sz w:val="22"/>
          <w:szCs w:val="22"/>
        </w:rPr>
        <w:t>The project focuses on sleep-stage analysis and explainable assessment. It can download a Sleep-EDF hypnogram, read EDF annotations, identify sleep stages, calculate stage durations and percentages, apply fuzzy reasoning, generate a sleep score, incorporate stress, produce explanations and recommendations, and save the results.</w:t>
      </w:r>
    </w:p>
    <w:p w14:paraId="16D0A2D1">
      <w:pPr>
        <w:rPr>
          <w:sz w:val="22"/>
          <w:szCs w:val="22"/>
        </w:rPr>
      </w:pPr>
      <w:r>
        <w:rPr>
          <w:sz w:val="22"/>
          <w:szCs w:val="22"/>
        </w:rPr>
        <w:t>The current implementation is an academic intelligent-agent demonstration. It does not diagnose sleep disorders or provide a clinical mental-health assessment.</w:t>
      </w:r>
    </w:p>
    <w:p w14:paraId="5D822AE6">
      <w:pPr>
        <w:pStyle w:val="2"/>
        <w:rPr>
          <w:sz w:val="22"/>
          <w:szCs w:val="22"/>
        </w:rPr>
      </w:pPr>
      <w:r>
        <w:rPr>
          <w:color w:val="000000" w:themeColor="text1"/>
          <w:sz w:val="28"/>
          <w:szCs w:val="28"/>
          <w14:textFill>
            <w14:solidFill>
              <w14:schemeClr w14:val="tx1"/>
            </w14:solidFill>
          </w14:textFill>
        </w:rPr>
        <w:t>8. Existing System</w:t>
      </w:r>
    </w:p>
    <w:p w14:paraId="14C8E57A">
      <w:pPr>
        <w:rPr>
          <w:sz w:val="22"/>
          <w:szCs w:val="22"/>
        </w:rPr>
      </w:pPr>
      <w:r>
        <w:rPr>
          <w:sz w:val="22"/>
          <w:szCs w:val="22"/>
        </w:rPr>
        <w:t>A basic sleep-monitoring system may present raw measurements or individual sleep-stage labels. Users may receive Wake, N1, N2, N3, N4, and REM durations but may still need to interpret what those values mean.</w:t>
      </w:r>
    </w:p>
    <w:p w14:paraId="4E98A755">
      <w:pPr>
        <w:rPr>
          <w:sz w:val="22"/>
          <w:szCs w:val="22"/>
        </w:rPr>
      </w:pPr>
      <w:r>
        <w:rPr>
          <w:sz w:val="22"/>
          <w:szCs w:val="22"/>
        </w:rPr>
        <w:t>Simple systems can also rely on fixed thresholds and provide little explanation. Such approaches may not adapt the duration assessment to age and may not combine several sleep components into a single explainable assessment.</w:t>
      </w:r>
    </w:p>
    <w:p w14:paraId="1816FD30">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9. Limitations of Existing System</w:t>
      </w:r>
    </w:p>
    <w:p w14:paraId="3B981B88">
      <w:pPr>
        <w:rPr>
          <w:sz w:val="22"/>
          <w:szCs w:val="22"/>
        </w:rPr>
      </w:pPr>
      <w:r>
        <w:rPr>
          <w:sz w:val="22"/>
          <w:szCs w:val="22"/>
        </w:rPr>
        <w:t>The main limitations addressed by this project are:</w:t>
      </w:r>
    </w:p>
    <w:p w14:paraId="6FAB2554">
      <w:pPr>
        <w:rPr>
          <w:sz w:val="22"/>
          <w:szCs w:val="22"/>
        </w:rPr>
      </w:pPr>
    </w:p>
    <w:p w14:paraId="77AF707B">
      <w:pPr>
        <w:pStyle w:val="29"/>
        <w:rPr>
          <w:sz w:val="22"/>
          <w:szCs w:val="22"/>
        </w:rPr>
      </w:pPr>
      <w:r>
        <w:rPr>
          <w:sz w:val="22"/>
          <w:szCs w:val="22"/>
        </w:rPr>
        <w:t>Raw sleep annotations are difficult to interpret.</w:t>
      </w:r>
      <w:r>
        <w:rPr>
          <w:sz w:val="22"/>
          <w:szCs w:val="22"/>
        </w:rPr>
        <w:br w:type="textWrapping"/>
      </w:r>
    </w:p>
    <w:p w14:paraId="205114B7">
      <w:pPr>
        <w:pStyle w:val="29"/>
        <w:rPr>
          <w:sz w:val="22"/>
          <w:szCs w:val="22"/>
        </w:rPr>
      </w:pPr>
      <w:r>
        <w:rPr>
          <w:sz w:val="22"/>
          <w:szCs w:val="22"/>
        </w:rPr>
        <w:t>Individual stage durations do not directly provide an overall assessment.</w:t>
      </w:r>
      <w:r>
        <w:rPr>
          <w:sz w:val="22"/>
          <w:szCs w:val="22"/>
        </w:rPr>
        <w:br w:type="textWrapping"/>
      </w:r>
    </w:p>
    <w:p w14:paraId="450AC1E4">
      <w:pPr>
        <w:pStyle w:val="29"/>
        <w:rPr>
          <w:sz w:val="22"/>
          <w:szCs w:val="22"/>
        </w:rPr>
      </w:pPr>
      <w:r>
        <w:rPr>
          <w:sz w:val="22"/>
          <w:szCs w:val="22"/>
        </w:rPr>
        <w:t>Rigid threshold systems do not provide gradual membership.</w:t>
      </w:r>
      <w:r>
        <w:rPr>
          <w:sz w:val="22"/>
          <w:szCs w:val="22"/>
        </w:rPr>
        <w:br w:type="textWrapping"/>
      </w:r>
    </w:p>
    <w:p w14:paraId="2CCACD02">
      <w:pPr>
        <w:pStyle w:val="29"/>
        <w:rPr>
          <w:sz w:val="22"/>
          <w:szCs w:val="22"/>
        </w:rPr>
      </w:pPr>
      <w:r>
        <w:rPr>
          <w:sz w:val="22"/>
          <w:szCs w:val="22"/>
        </w:rPr>
        <w:t>A single fixed sleep-duration range does not account for age groups.</w:t>
      </w:r>
      <w:r>
        <w:rPr>
          <w:sz w:val="22"/>
          <w:szCs w:val="22"/>
        </w:rPr>
        <w:br w:type="textWrapping"/>
      </w:r>
    </w:p>
    <w:p w14:paraId="5855ABCA">
      <w:pPr>
        <w:pStyle w:val="29"/>
        <w:rPr>
          <w:sz w:val="22"/>
          <w:szCs w:val="22"/>
        </w:rPr>
      </w:pPr>
      <w:r>
        <w:rPr>
          <w:sz w:val="22"/>
          <w:szCs w:val="22"/>
        </w:rPr>
        <w:t>Numerical scores without explanations provide limited insight.</w:t>
      </w:r>
      <w:r>
        <w:rPr>
          <w:sz w:val="22"/>
          <w:szCs w:val="22"/>
        </w:rPr>
        <w:br w:type="textWrapping"/>
      </w:r>
    </w:p>
    <w:p w14:paraId="40223D8B">
      <w:pPr>
        <w:pStyle w:val="29"/>
        <w:rPr>
          <w:sz w:val="22"/>
          <w:szCs w:val="22"/>
        </w:rPr>
      </w:pPr>
      <w:r>
        <w:rPr>
          <w:sz w:val="22"/>
          <w:szCs w:val="22"/>
        </w:rPr>
        <w:t xml:space="preserve">Stress and sleep information may not be combined in a simple academic </w:t>
      </w:r>
      <w:r>
        <w:rPr>
          <w:sz w:val="22"/>
          <w:szCs w:val="22"/>
          <w:lang w:val="en-IN"/>
        </w:rPr>
        <w:t>well being</w:t>
      </w:r>
      <w:r>
        <w:rPr>
          <w:sz w:val="22"/>
          <w:szCs w:val="22"/>
        </w:rPr>
        <w:t xml:space="preserve"> proxy.</w:t>
      </w:r>
    </w:p>
    <w:p w14:paraId="3B825616">
      <w:pPr>
        <w:pStyle w:val="2"/>
        <w:rPr>
          <w:sz w:val="22"/>
          <w:szCs w:val="22"/>
        </w:rPr>
      </w:pPr>
      <w:r>
        <w:rPr>
          <w:color w:val="000000" w:themeColor="text1"/>
          <w:sz w:val="28"/>
          <w:szCs w:val="28"/>
          <w14:textFill>
            <w14:solidFill>
              <w14:schemeClr w14:val="tx1"/>
            </w14:solidFill>
          </w14:textFill>
        </w:rPr>
        <w:t>10. Proposed System</w:t>
      </w:r>
    </w:p>
    <w:p w14:paraId="5A7A8B69">
      <w:pPr>
        <w:rPr>
          <w:sz w:val="22"/>
          <w:szCs w:val="22"/>
        </w:rPr>
      </w:pPr>
      <w:r>
        <w:rPr>
          <w:sz w:val="22"/>
          <w:szCs w:val="22"/>
        </w:rPr>
        <w:t>The proposed Sleep Wearable Intelligent Agent provides an automated pipeline for sleep analysis.</w:t>
      </w:r>
    </w:p>
    <w:p w14:paraId="2EBDE210">
      <w:pPr>
        <w:rPr>
          <w:sz w:val="22"/>
          <w:szCs w:val="22"/>
        </w:rPr>
      </w:pPr>
      <w:r>
        <w:rPr>
          <w:sz w:val="22"/>
          <w:szCs w:val="22"/>
        </w:rPr>
        <w:t>The system obtains a Sleep-EDF hypnogram, reads and normalizes its annotations, aggregates sleep stages into Light, Deep, and REM categories, and calculates stage percentages. These values are passed to a fuzzy reasoning component. Sleep duration is evaluated according to age group, while sleep-stage proportions are evaluated against project-defined preferred ranges.</w:t>
      </w:r>
    </w:p>
    <w:p w14:paraId="0D69C9F9">
      <w:pPr>
        <w:rPr>
          <w:sz w:val="22"/>
          <w:szCs w:val="22"/>
        </w:rPr>
      </w:pPr>
      <w:r>
        <w:rPr>
          <w:sz w:val="22"/>
          <w:szCs w:val="22"/>
        </w:rPr>
        <w:t>The resulting fuzzy values are combined using predefined weights to calculate the sleep score. The system then combines sleep score and stress into a wellbeing proxy and generates an explanation and recommendation.</w:t>
      </w:r>
    </w:p>
    <w:p w14:paraId="08F45B91">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11. System Architecture</w:t>
      </w:r>
    </w:p>
    <w:p w14:paraId="5E201B38">
      <w:pPr>
        <w:rPr>
          <w:sz w:val="22"/>
          <w:szCs w:val="22"/>
        </w:rPr>
      </w:pPr>
      <w:r>
        <w:rPr>
          <w:sz w:val="22"/>
          <w:szCs w:val="22"/>
        </w:rPr>
        <w:t>The overall architecture is:</w:t>
      </w:r>
    </w:p>
    <w:p w14:paraId="6E63721E">
      <w:pPr>
        <w:rPr>
          <w:sz w:val="22"/>
          <w:szCs w:val="22"/>
        </w:rPr>
      </w:pPr>
      <w:r>
        <w:rPr>
          <w:sz w:val="22"/>
          <w:szCs w:val="22"/>
        </w:rPr>
        <w:t>Sleep-EDF Dataset</w:t>
      </w:r>
      <w:r>
        <w:rPr>
          <w:sz w:val="22"/>
          <w:szCs w:val="22"/>
        </w:rPr>
        <w:br w:type="textWrapping"/>
      </w:r>
      <w:r>
        <w:rPr>
          <w:sz w:val="22"/>
          <w:szCs w:val="22"/>
        </w:rPr>
        <w:t xml:space="preserve">        ↓</w:t>
      </w:r>
      <w:r>
        <w:rPr>
          <w:sz w:val="22"/>
          <w:szCs w:val="22"/>
        </w:rPr>
        <w:br w:type="textWrapping"/>
      </w:r>
      <w:r>
        <w:rPr>
          <w:sz w:val="22"/>
          <w:szCs w:val="22"/>
        </w:rPr>
        <w:t>Download Hypnogram</w:t>
      </w:r>
      <w:r>
        <w:rPr>
          <w:sz w:val="22"/>
          <w:szCs w:val="22"/>
        </w:rPr>
        <w:br w:type="textWrapping"/>
      </w:r>
      <w:r>
        <w:rPr>
          <w:sz w:val="22"/>
          <w:szCs w:val="22"/>
        </w:rPr>
        <w:t xml:space="preserve">        ↓</w:t>
      </w:r>
      <w:r>
        <w:rPr>
          <w:sz w:val="22"/>
          <w:szCs w:val="22"/>
        </w:rPr>
        <w:br w:type="textWrapping"/>
      </w:r>
      <w:r>
        <w:rPr>
          <w:sz w:val="22"/>
          <w:szCs w:val="22"/>
        </w:rPr>
        <w:t>Read EDF Annotations</w:t>
      </w:r>
      <w:r>
        <w:rPr>
          <w:sz w:val="22"/>
          <w:szCs w:val="22"/>
        </w:rPr>
        <w:br w:type="textWrapping"/>
      </w:r>
      <w:r>
        <w:rPr>
          <w:sz w:val="22"/>
          <w:szCs w:val="22"/>
        </w:rPr>
        <w:t xml:space="preserve">        ↓</w:t>
      </w:r>
      <w:r>
        <w:rPr>
          <w:sz w:val="22"/>
          <w:szCs w:val="22"/>
        </w:rPr>
        <w:br w:type="textWrapping"/>
      </w:r>
      <w:r>
        <w:rPr>
          <w:sz w:val="22"/>
          <w:szCs w:val="22"/>
        </w:rPr>
        <w:t>Normalize Sleep Stages</w:t>
      </w:r>
      <w:r>
        <w:rPr>
          <w:sz w:val="22"/>
          <w:szCs w:val="22"/>
        </w:rPr>
        <w:br w:type="textWrapping"/>
      </w:r>
      <w:r>
        <w:rPr>
          <w:sz w:val="22"/>
          <w:szCs w:val="22"/>
        </w:rPr>
        <w:t xml:space="preserve">        ↓</w:t>
      </w:r>
      <w:r>
        <w:rPr>
          <w:sz w:val="22"/>
          <w:szCs w:val="22"/>
        </w:rPr>
        <w:br w:type="textWrapping"/>
      </w:r>
      <w:r>
        <w:rPr>
          <w:sz w:val="22"/>
          <w:szCs w:val="22"/>
        </w:rPr>
        <w:t>Aggregate Light / Deep / REM</w:t>
      </w:r>
      <w:r>
        <w:rPr>
          <w:sz w:val="22"/>
          <w:szCs w:val="22"/>
        </w:rPr>
        <w:br w:type="textWrapping"/>
      </w:r>
      <w:r>
        <w:rPr>
          <w:sz w:val="22"/>
          <w:szCs w:val="22"/>
        </w:rPr>
        <w:t xml:space="preserve">        ↓</w:t>
      </w:r>
      <w:r>
        <w:rPr>
          <w:sz w:val="22"/>
          <w:szCs w:val="22"/>
        </w:rPr>
        <w:br w:type="textWrapping"/>
      </w:r>
      <w:r>
        <w:rPr>
          <w:sz w:val="22"/>
          <w:szCs w:val="22"/>
        </w:rPr>
        <w:t>Calculate Durations and Percentages</w:t>
      </w:r>
      <w:r>
        <w:rPr>
          <w:sz w:val="22"/>
          <w:szCs w:val="22"/>
        </w:rPr>
        <w:br w:type="textWrapping"/>
      </w:r>
      <w:r>
        <w:rPr>
          <w:sz w:val="22"/>
          <w:szCs w:val="22"/>
        </w:rPr>
        <w:t xml:space="preserve">        ↓</w:t>
      </w:r>
      <w:r>
        <w:rPr>
          <w:sz w:val="22"/>
          <w:szCs w:val="22"/>
        </w:rPr>
        <w:br w:type="textWrapping"/>
      </w:r>
      <w:r>
        <w:rPr>
          <w:sz w:val="22"/>
          <w:szCs w:val="22"/>
        </w:rPr>
        <w:t>Age + Sleep + Stress Inputs</w:t>
      </w:r>
      <w:r>
        <w:rPr>
          <w:sz w:val="22"/>
          <w:szCs w:val="22"/>
        </w:rPr>
        <w:br w:type="textWrapping"/>
      </w:r>
      <w:r>
        <w:rPr>
          <w:sz w:val="22"/>
          <w:szCs w:val="22"/>
        </w:rPr>
        <w:t xml:space="preserve">        ↓</w:t>
      </w:r>
      <w:r>
        <w:rPr>
          <w:sz w:val="22"/>
          <w:szCs w:val="22"/>
        </w:rPr>
        <w:br w:type="textWrapping"/>
      </w:r>
      <w:r>
        <w:rPr>
          <w:sz w:val="22"/>
          <w:szCs w:val="22"/>
        </w:rPr>
        <w:t>Fuzzy Reasoning Engine</w:t>
      </w:r>
      <w:r>
        <w:rPr>
          <w:sz w:val="22"/>
          <w:szCs w:val="22"/>
        </w:rPr>
        <w:br w:type="textWrapping"/>
      </w:r>
      <w:r>
        <w:rPr>
          <w:sz w:val="22"/>
          <w:szCs w:val="22"/>
        </w:rPr>
        <w:t xml:space="preserve">        ↓</w:t>
      </w:r>
      <w:r>
        <w:rPr>
          <w:sz w:val="22"/>
          <w:szCs w:val="22"/>
        </w:rPr>
        <w:br w:type="textWrapping"/>
      </w:r>
      <w:r>
        <w:rPr>
          <w:sz w:val="22"/>
          <w:szCs w:val="22"/>
        </w:rPr>
        <w:t>Sleep Score</w:t>
      </w:r>
      <w:r>
        <w:rPr>
          <w:sz w:val="22"/>
          <w:szCs w:val="22"/>
        </w:rPr>
        <w:br w:type="textWrapping"/>
      </w:r>
      <w:r>
        <w:rPr>
          <w:sz w:val="22"/>
          <w:szCs w:val="22"/>
        </w:rPr>
        <w:t xml:space="preserve">        ↓</w:t>
      </w:r>
      <w:r>
        <w:rPr>
          <w:sz w:val="22"/>
          <w:szCs w:val="22"/>
        </w:rPr>
        <w:br w:type="textWrapping"/>
      </w:r>
      <w:r>
        <w:rPr>
          <w:sz w:val="22"/>
          <w:szCs w:val="22"/>
        </w:rPr>
        <w:t>Wellbeing Proxy</w:t>
      </w:r>
      <w:r>
        <w:rPr>
          <w:sz w:val="22"/>
          <w:szCs w:val="22"/>
        </w:rPr>
        <w:br w:type="textWrapping"/>
      </w:r>
      <w:r>
        <w:rPr>
          <w:sz w:val="22"/>
          <w:szCs w:val="22"/>
        </w:rPr>
        <w:t xml:space="preserve">        ↓</w:t>
      </w:r>
      <w:r>
        <w:rPr>
          <w:sz w:val="22"/>
          <w:szCs w:val="22"/>
        </w:rPr>
        <w:br w:type="textWrapping"/>
      </w:r>
      <w:r>
        <w:rPr>
          <w:sz w:val="22"/>
          <w:szCs w:val="22"/>
        </w:rPr>
        <w:t>Explainable Reasoning</w:t>
      </w:r>
      <w:r>
        <w:rPr>
          <w:sz w:val="22"/>
          <w:szCs w:val="22"/>
        </w:rPr>
        <w:br w:type="textWrapping"/>
      </w:r>
      <w:r>
        <w:rPr>
          <w:sz w:val="22"/>
          <w:szCs w:val="22"/>
        </w:rPr>
        <w:t xml:space="preserve">        ↓</w:t>
      </w:r>
      <w:r>
        <w:rPr>
          <w:sz w:val="22"/>
          <w:szCs w:val="22"/>
        </w:rPr>
        <w:br w:type="textWrapping"/>
      </w:r>
      <w:r>
        <w:rPr>
          <w:sz w:val="22"/>
          <w:szCs w:val="22"/>
        </w:rPr>
        <w:t>Recommendation</w:t>
      </w:r>
      <w:r>
        <w:rPr>
          <w:sz w:val="22"/>
          <w:szCs w:val="22"/>
        </w:rPr>
        <w:br w:type="textWrapping"/>
      </w:r>
      <w:r>
        <w:rPr>
          <w:sz w:val="22"/>
          <w:szCs w:val="22"/>
        </w:rPr>
        <w:t xml:space="preserve">        ↓</w:t>
      </w:r>
      <w:r>
        <w:rPr>
          <w:sz w:val="22"/>
          <w:szCs w:val="22"/>
        </w:rPr>
        <w:br w:type="textWrapping"/>
      </w:r>
      <w:r>
        <w:rPr>
          <w:sz w:val="22"/>
          <w:szCs w:val="22"/>
        </w:rPr>
        <w:t>Final Sleep Report and CSV Result</w:t>
      </w:r>
    </w:p>
    <w:p w14:paraId="38435359">
      <w:pPr>
        <w:rPr>
          <w:sz w:val="22"/>
          <w:szCs w:val="22"/>
        </w:rPr>
      </w:pPr>
      <w:r>
        <w:rPr>
          <w:sz w:val="22"/>
          <w:szCs w:val="22"/>
        </w:rPr>
        <w:t>This architecture represents the complete flow from raw sleep annotations to the final explainable output.</w:t>
      </w:r>
    </w:p>
    <w:p w14:paraId="383276C1">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12. Technologies Used</w:t>
      </w:r>
    </w:p>
    <w:p w14:paraId="39FD37AC">
      <w:pPr>
        <w:rPr>
          <w:sz w:val="22"/>
          <w:szCs w:val="22"/>
        </w:rPr>
      </w:pPr>
      <w:r>
        <w:rPr>
          <w:sz w:val="22"/>
          <w:szCs w:val="22"/>
        </w:rPr>
        <w:t>Python: The primary programming language used for data processing, sleep-stage extraction, fuzzy calculations, report generation, and result storage.</w:t>
      </w:r>
    </w:p>
    <w:p w14:paraId="00A68304">
      <w:pPr>
        <w:rPr>
          <w:sz w:val="22"/>
          <w:szCs w:val="22"/>
        </w:rPr>
      </w:pPr>
      <w:r>
        <w:rPr>
          <w:sz w:val="22"/>
          <w:szCs w:val="22"/>
        </w:rPr>
        <w:t>Google Colab: The project is executed in a Google Colab notebook, providing a convenient Python environment.</w:t>
      </w:r>
    </w:p>
    <w:p w14:paraId="7C1306B4">
      <w:pPr>
        <w:rPr>
          <w:sz w:val="22"/>
          <w:szCs w:val="22"/>
        </w:rPr>
      </w:pPr>
      <w:r>
        <w:rPr>
          <w:sz w:val="22"/>
          <w:szCs w:val="22"/>
        </w:rPr>
        <w:t>MNE: Used to read EDF annotation information from the Sleep-EDF hypnogram.</w:t>
      </w:r>
    </w:p>
    <w:p w14:paraId="35ABEDD4">
      <w:pPr>
        <w:rPr>
          <w:sz w:val="22"/>
          <w:szCs w:val="22"/>
        </w:rPr>
      </w:pPr>
      <w:r>
        <w:rPr>
          <w:sz w:val="22"/>
          <w:szCs w:val="22"/>
        </w:rPr>
        <w:t>PyEDFlib: Installed to support EDF-related file processing.</w:t>
      </w:r>
    </w:p>
    <w:p w14:paraId="3C80E9CA">
      <w:pPr>
        <w:rPr>
          <w:sz w:val="22"/>
          <w:szCs w:val="22"/>
        </w:rPr>
      </w:pPr>
      <w:r>
        <w:rPr>
          <w:sz w:val="22"/>
          <w:szCs w:val="22"/>
        </w:rPr>
        <w:t>Pandas: Used for DataFrame creation, grouping, calculations, and CSV output.</w:t>
      </w:r>
    </w:p>
    <w:p w14:paraId="073D5EE1">
      <w:pPr>
        <w:rPr>
          <w:sz w:val="22"/>
          <w:szCs w:val="22"/>
        </w:rPr>
      </w:pPr>
      <w:r>
        <w:rPr>
          <w:sz w:val="22"/>
          <w:szCs w:val="22"/>
        </w:rPr>
        <w:t>NumPy: Available as part of the scientific Python environment and useful for numerical processing.</w:t>
      </w:r>
    </w:p>
    <w:p w14:paraId="2BB22A84">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13. Dataset Description</w:t>
      </w:r>
    </w:p>
    <w:p w14:paraId="1874B801">
      <w:pPr>
        <w:rPr>
          <w:sz w:val="22"/>
          <w:szCs w:val="22"/>
        </w:rPr>
      </w:pPr>
      <w:r>
        <w:rPr>
          <w:sz w:val="22"/>
          <w:szCs w:val="22"/>
        </w:rPr>
        <w:t>The project uses the PhysioNet Sleep-EDF dataset. The specific record used in the notebook is:</w:t>
      </w:r>
    </w:p>
    <w:p w14:paraId="31B83999">
      <w:pPr>
        <w:rPr>
          <w:sz w:val="22"/>
          <w:szCs w:val="22"/>
        </w:rPr>
      </w:pPr>
      <w:r>
        <w:rPr>
          <w:sz w:val="22"/>
          <w:szCs w:val="22"/>
        </w:rPr>
        <w:t>SC4002EC-Hypnogram.edf</w:t>
      </w:r>
    </w:p>
    <w:p w14:paraId="0351D3BA">
      <w:pPr>
        <w:rPr>
          <w:sz w:val="22"/>
          <w:szCs w:val="22"/>
        </w:rPr>
      </w:pPr>
      <w:r>
        <w:rPr>
          <w:sz w:val="22"/>
          <w:szCs w:val="22"/>
        </w:rPr>
        <w:t>The file is a hypnogram containing sleep-stage annotations. The program specifies the Sleep-EDF Sleep-Cassette directory as the dataset source and automatically downloads the selected file when it is not already present.</w:t>
      </w:r>
    </w:p>
    <w:p w14:paraId="66E6FE0F">
      <w:pPr>
        <w:pStyle w:val="2"/>
        <w:rPr>
          <w:rFonts w:hint="default"/>
          <w:color w:val="000000" w:themeColor="text1"/>
          <w:sz w:val="28"/>
          <w:szCs w:val="28"/>
          <w:lang w:val="en-IN"/>
          <w14:textFill>
            <w14:solidFill>
              <w14:schemeClr w14:val="tx1"/>
            </w14:solidFill>
          </w14:textFill>
        </w:rPr>
      </w:pPr>
      <w:r>
        <w:rPr>
          <w:color w:val="000000" w:themeColor="text1"/>
          <w:sz w:val="28"/>
          <w:szCs w:val="28"/>
          <w14:textFill>
            <w14:solidFill>
              <w14:schemeClr w14:val="tx1"/>
            </w14:solidFill>
          </w14:textFill>
        </w:rPr>
        <w:t>14. Data Acquisition</w:t>
      </w:r>
    </w:p>
    <w:p w14:paraId="3E17266B">
      <w:pPr>
        <w:rPr>
          <w:sz w:val="22"/>
          <w:szCs w:val="22"/>
        </w:rPr>
      </w:pPr>
      <w:r>
        <w:rPr>
          <w:sz w:val="22"/>
          <w:szCs w:val="22"/>
        </w:rPr>
        <w:t>The download_hypnogram() function creates the required data directory, checks whether the selected EDF file already exists, and downloads it when necessary. This makes the notebook easier to execute because the dataset does not need to be manually downloaded each time.</w:t>
      </w:r>
    </w:p>
    <w:p w14:paraId="4B282A58">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15. Data Preprocessing</w:t>
      </w:r>
    </w:p>
    <w:p w14:paraId="36A829F2">
      <w:pPr>
        <w:rPr>
          <w:sz w:val="22"/>
          <w:szCs w:val="22"/>
        </w:rPr>
      </w:pPr>
      <w:r>
        <w:rPr>
          <w:sz w:val="22"/>
          <w:szCs w:val="22"/>
        </w:rPr>
        <w:t>The parse_stage_description() function converts annotation descriptions into standardized labels. Wake-related descriptions become W, Stage 1 becomes N1, Stage 2 becomes N2, Stage 3 becomes N3, Stage 4 becomes N4, REM descriptions become REM, and movement annotations can be represented as M.</w:t>
      </w:r>
    </w:p>
    <w:p w14:paraId="5D1959B4">
      <w:pPr>
        <w:rPr>
          <w:sz w:val="22"/>
          <w:szCs w:val="22"/>
        </w:rPr>
      </w:pPr>
      <w:r>
        <w:rPr>
          <w:sz w:val="22"/>
          <w:szCs w:val="22"/>
        </w:rPr>
        <w:t>Unknown descriptions are ignored instead of being incorrectly assigned to a sleep stage. This normalization allows the remaining analysis to operate on consistent labels.</w:t>
      </w:r>
    </w:p>
    <w:p w14:paraId="6F169017">
      <w:pPr>
        <w:pStyle w:val="2"/>
        <w:rPr>
          <w:sz w:val="22"/>
          <w:szCs w:val="22"/>
        </w:rPr>
      </w:pPr>
      <w:r>
        <w:rPr>
          <w:color w:val="000000" w:themeColor="text1"/>
          <w:sz w:val="28"/>
          <w:szCs w:val="28"/>
          <w14:textFill>
            <w14:solidFill>
              <w14:schemeClr w14:val="tx1"/>
            </w14:solidFill>
          </w14:textFill>
        </w:rPr>
        <w:t>16. Sleep Stage Classification</w:t>
      </w:r>
    </w:p>
    <w:p w14:paraId="7C52792E">
      <w:pPr>
        <w:rPr>
          <w:sz w:val="22"/>
          <w:szCs w:val="22"/>
        </w:rPr>
      </w:pPr>
      <w:r>
        <w:rPr>
          <w:sz w:val="22"/>
          <w:szCs w:val="22"/>
        </w:rPr>
        <w:t>The project identifies the following stages:</w:t>
      </w:r>
    </w:p>
    <w:p w14:paraId="2CAAD5A8">
      <w:pPr>
        <w:rPr>
          <w:sz w:val="22"/>
          <w:szCs w:val="22"/>
        </w:rPr>
      </w:pPr>
      <w:r>
        <w:rPr>
          <w:sz w:val="22"/>
          <w:szCs w:val="22"/>
        </w:rPr>
        <w:t>Wake (W): periods classified as awake.</w:t>
      </w:r>
      <w:r>
        <w:rPr>
          <w:sz w:val="22"/>
          <w:szCs w:val="22"/>
        </w:rPr>
        <w:br w:type="textWrapping"/>
      </w:r>
      <w:r>
        <w:rPr>
          <w:sz w:val="22"/>
          <w:szCs w:val="22"/>
        </w:rPr>
        <w:t>N1: grouped into Light Sleep.</w:t>
      </w:r>
      <w:r>
        <w:rPr>
          <w:sz w:val="22"/>
          <w:szCs w:val="22"/>
        </w:rPr>
        <w:br w:type="textWrapping"/>
      </w:r>
      <w:r>
        <w:rPr>
          <w:sz w:val="22"/>
          <w:szCs w:val="22"/>
        </w:rPr>
        <w:t>N2: grouped into Light Sleep.</w:t>
      </w:r>
      <w:r>
        <w:rPr>
          <w:sz w:val="22"/>
          <w:szCs w:val="22"/>
        </w:rPr>
        <w:br w:type="textWrapping"/>
      </w:r>
      <w:r>
        <w:rPr>
          <w:sz w:val="22"/>
          <w:szCs w:val="22"/>
        </w:rPr>
        <w:t>N3: grouped into Deep Sleep.</w:t>
      </w:r>
      <w:r>
        <w:rPr>
          <w:sz w:val="22"/>
          <w:szCs w:val="22"/>
        </w:rPr>
        <w:br w:type="textWrapping"/>
      </w:r>
      <w:r>
        <w:rPr>
          <w:sz w:val="22"/>
          <w:szCs w:val="22"/>
        </w:rPr>
        <w:t>N4: grouped into Deep Sleep.</w:t>
      </w:r>
      <w:r>
        <w:rPr>
          <w:sz w:val="22"/>
          <w:szCs w:val="22"/>
        </w:rPr>
        <w:br w:type="textWrapping"/>
      </w:r>
      <w:r>
        <w:rPr>
          <w:sz w:val="22"/>
          <w:szCs w:val="22"/>
        </w:rPr>
        <w:t>REM: retained as REM Sleep.</w:t>
      </w:r>
    </w:p>
    <w:p w14:paraId="09EF99AA">
      <w:pPr>
        <w:rPr>
          <w:sz w:val="22"/>
          <w:szCs w:val="22"/>
        </w:rPr>
      </w:pPr>
      <w:r>
        <w:rPr>
          <w:sz w:val="22"/>
          <w:szCs w:val="22"/>
        </w:rPr>
        <w:t>The main analysis therefore uses:</w:t>
      </w:r>
    </w:p>
    <w:p w14:paraId="1D0C4CFC">
      <w:pPr>
        <w:rPr>
          <w:sz w:val="22"/>
          <w:szCs w:val="22"/>
        </w:rPr>
      </w:pPr>
      <w:r>
        <w:rPr>
          <w:sz w:val="22"/>
          <w:szCs w:val="22"/>
        </w:rPr>
        <w:t>Light Sleep = N1 + N2</w:t>
      </w:r>
      <w:r>
        <w:rPr>
          <w:sz w:val="22"/>
          <w:szCs w:val="22"/>
        </w:rPr>
        <w:br w:type="textWrapping"/>
      </w:r>
      <w:r>
        <w:rPr>
          <w:sz w:val="22"/>
          <w:szCs w:val="22"/>
        </w:rPr>
        <w:t>Deep Sleep = N3 + N4</w:t>
      </w:r>
      <w:r>
        <w:rPr>
          <w:sz w:val="22"/>
          <w:szCs w:val="22"/>
        </w:rPr>
        <w:br w:type="textWrapping"/>
      </w:r>
      <w:r>
        <w:rPr>
          <w:sz w:val="22"/>
          <w:szCs w:val="22"/>
        </w:rPr>
        <w:t>REM Sleep = REM</w:t>
      </w:r>
    </w:p>
    <w:p w14:paraId="7E1F198A">
      <w:pPr>
        <w:rPr>
          <w:sz w:val="22"/>
          <w:szCs w:val="22"/>
        </w:rPr>
      </w:pPr>
      <w:r>
        <w:rPr>
          <w:sz w:val="22"/>
          <w:szCs w:val="22"/>
        </w:rPr>
        <w:t>Wake remains a separate measurement.</w:t>
      </w:r>
    </w:p>
    <w:p w14:paraId="41902FA5">
      <w:pPr>
        <w:pStyle w:val="2"/>
        <w:rPr>
          <w:color w:val="auto"/>
          <w:sz w:val="28"/>
          <w:szCs w:val="28"/>
        </w:rPr>
      </w:pPr>
      <w:r>
        <w:rPr>
          <w:color w:val="auto"/>
          <w:sz w:val="28"/>
          <w:szCs w:val="28"/>
        </w:rPr>
        <w:t>17. Sleep Duration Calculation</w:t>
      </w:r>
    </w:p>
    <w:p w14:paraId="16C6AD61">
      <w:pPr>
        <w:rPr>
          <w:sz w:val="22"/>
          <w:szCs w:val="22"/>
        </w:rPr>
      </w:pPr>
      <w:r>
        <w:rPr>
          <w:sz w:val="22"/>
          <w:szCs w:val="22"/>
        </w:rPr>
        <w:t>The summarize() function groups annotations by standardized stage and sums their durations. Durations are initially processed in seconds and converted into minutes.</w:t>
      </w:r>
    </w:p>
    <w:p w14:paraId="3639FE19">
      <w:pPr>
        <w:rPr>
          <w:sz w:val="22"/>
          <w:szCs w:val="22"/>
        </w:rPr>
      </w:pPr>
      <w:r>
        <w:rPr>
          <w:sz w:val="22"/>
          <w:szCs w:val="22"/>
        </w:rPr>
        <w:t>The project calculates:</w:t>
      </w:r>
    </w:p>
    <w:p w14:paraId="07460F43">
      <w:pPr>
        <w:rPr>
          <w:sz w:val="22"/>
          <w:szCs w:val="22"/>
        </w:rPr>
      </w:pPr>
      <w:r>
        <w:rPr>
          <w:sz w:val="22"/>
          <w:szCs w:val="22"/>
        </w:rPr>
        <w:t>Light Sleep = N1 + N2</w:t>
      </w:r>
      <w:r>
        <w:rPr>
          <w:sz w:val="22"/>
          <w:szCs w:val="22"/>
        </w:rPr>
        <w:br w:type="textWrapping"/>
      </w:r>
      <w:r>
        <w:rPr>
          <w:sz w:val="22"/>
          <w:szCs w:val="22"/>
        </w:rPr>
        <w:t>Deep Sleep = N3 + N4</w:t>
      </w:r>
      <w:r>
        <w:rPr>
          <w:sz w:val="22"/>
          <w:szCs w:val="22"/>
        </w:rPr>
        <w:br w:type="textWrapping"/>
      </w:r>
      <w:r>
        <w:rPr>
          <w:sz w:val="22"/>
          <w:szCs w:val="22"/>
        </w:rPr>
        <w:t>Total Sleep = Light Sleep + Deep Sleep + REM</w:t>
      </w:r>
    </w:p>
    <w:p w14:paraId="7CC40EB9">
      <w:pPr>
        <w:rPr>
          <w:sz w:val="22"/>
          <w:szCs w:val="22"/>
        </w:rPr>
      </w:pPr>
      <w:r>
        <w:rPr>
          <w:sz w:val="22"/>
          <w:szCs w:val="22"/>
        </w:rPr>
        <w:t>Wake duration is kept separately and is not included in total scored sleep. Total sleep is also represented in hours for easier interpretation.</w:t>
      </w:r>
    </w:p>
    <w:p w14:paraId="6CB2831E">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18. Sleep Percentage Calculation</w:t>
      </w:r>
    </w:p>
    <w:p w14:paraId="4BAC99DF">
      <w:pPr>
        <w:rPr>
          <w:sz w:val="22"/>
          <w:szCs w:val="22"/>
        </w:rPr>
      </w:pPr>
      <w:r>
        <w:rPr>
          <w:sz w:val="22"/>
          <w:szCs w:val="22"/>
        </w:rPr>
        <w:t>The percentage of each sleep category is calculated relative to total scored sleep.</w:t>
      </w:r>
    </w:p>
    <w:p w14:paraId="20C05557">
      <w:pPr>
        <w:rPr>
          <w:sz w:val="22"/>
          <w:szCs w:val="22"/>
        </w:rPr>
      </w:pPr>
      <w:r>
        <w:rPr>
          <w:sz w:val="22"/>
          <w:szCs w:val="22"/>
        </w:rPr>
        <w:t>Light % = (Light Sleep / Total Sleep) × 100</w:t>
      </w:r>
      <w:r>
        <w:rPr>
          <w:sz w:val="22"/>
          <w:szCs w:val="22"/>
        </w:rPr>
        <w:br w:type="textWrapping"/>
      </w:r>
      <w:r>
        <w:rPr>
          <w:sz w:val="22"/>
          <w:szCs w:val="22"/>
        </w:rPr>
        <w:t>Deep % = (Deep Sleep / Total Sleep) × 100</w:t>
      </w:r>
      <w:r>
        <w:rPr>
          <w:sz w:val="22"/>
          <w:szCs w:val="22"/>
        </w:rPr>
        <w:br w:type="textWrapping"/>
      </w:r>
      <w:r>
        <w:rPr>
          <w:sz w:val="22"/>
          <w:szCs w:val="22"/>
        </w:rPr>
        <w:t>REM % = (REM Sleep / Total Sleep) × 100</w:t>
      </w:r>
    </w:p>
    <w:p w14:paraId="54CF4436">
      <w:pPr>
        <w:rPr>
          <w:sz w:val="22"/>
          <w:szCs w:val="22"/>
        </w:rPr>
      </w:pPr>
      <w:r>
        <w:rPr>
          <w:sz w:val="22"/>
          <w:szCs w:val="22"/>
        </w:rPr>
        <w:t>These percentages are used by the fuzzy reasoning component to evaluate the sleep-stage distribution.</w:t>
      </w:r>
    </w:p>
    <w:p w14:paraId="242DB264">
      <w:pPr>
        <w:pStyle w:val="2"/>
        <w:rPr>
          <w:sz w:val="22"/>
          <w:szCs w:val="22"/>
        </w:rPr>
      </w:pPr>
      <w:r>
        <w:rPr>
          <w:color w:val="000000" w:themeColor="text1"/>
          <w:sz w:val="28"/>
          <w:szCs w:val="28"/>
          <w14:textFill>
            <w14:solidFill>
              <w14:schemeClr w14:val="tx1"/>
            </w14:solidFill>
          </w14:textFill>
        </w:rPr>
        <w:t>19. Age-Adaptive Sleep Duration</w:t>
      </w:r>
    </w:p>
    <w:p w14:paraId="3EB91013">
      <w:pPr>
        <w:rPr>
          <w:sz w:val="22"/>
          <w:szCs w:val="22"/>
        </w:rPr>
      </w:pPr>
      <w:r>
        <w:rPr>
          <w:sz w:val="22"/>
          <w:szCs w:val="22"/>
        </w:rPr>
        <w:t>The duration_membership() function divides users into three age groups: below 18, 18–64, and 65 or above. Each group uses a different trapezoidal membership range.</w:t>
      </w:r>
    </w:p>
    <w:p w14:paraId="30FC297A">
      <w:pPr>
        <w:rPr>
          <w:sz w:val="22"/>
          <w:szCs w:val="22"/>
        </w:rPr>
      </w:pPr>
      <w:r>
        <w:rPr>
          <w:sz w:val="22"/>
          <w:szCs w:val="22"/>
        </w:rPr>
        <w:t>For adults aged 18–64, the project uses 5.5, 7.0, 9.0, and 10.5 hours as the membership boundary values. The other age groups use different project-defined ranges.</w:t>
      </w:r>
    </w:p>
    <w:p w14:paraId="39037146">
      <w:pPr>
        <w:rPr>
          <w:sz w:val="22"/>
          <w:szCs w:val="22"/>
        </w:rPr>
      </w:pPr>
      <w:r>
        <w:rPr>
          <w:sz w:val="22"/>
          <w:szCs w:val="22"/>
        </w:rPr>
        <w:t>This provides age-adaptive reasoning for the sleep-duration component.</w:t>
      </w:r>
    </w:p>
    <w:p w14:paraId="51E987D6">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20. Fuzzy Logic</w:t>
      </w:r>
    </w:p>
    <w:p w14:paraId="3B5A90F5">
      <w:pPr>
        <w:rPr>
          <w:sz w:val="22"/>
          <w:szCs w:val="22"/>
        </w:rPr>
      </w:pPr>
      <w:r>
        <w:rPr>
          <w:sz w:val="22"/>
          <w:szCs w:val="22"/>
        </w:rPr>
        <w:t>Fuzzy logic allows the system to evaluate sleep values gradually rather than using only a binary acceptable/unacceptable decision.</w:t>
      </w:r>
    </w:p>
    <w:p w14:paraId="50A1F229">
      <w:pPr>
        <w:rPr>
          <w:sz w:val="22"/>
          <w:szCs w:val="22"/>
        </w:rPr>
      </w:pPr>
      <w:r>
        <w:rPr>
          <w:sz w:val="22"/>
          <w:szCs w:val="22"/>
        </w:rPr>
        <w:t>The trapezoid_membership() function takes four boundary points and returns a membership value from 0 to 100. Membership increases between the first two points, remains at 100 across the preferred central region, and decreases toward the final boundary.</w:t>
      </w:r>
    </w:p>
    <w:p w14:paraId="5C8B52FE">
      <w:pPr>
        <w:rPr>
          <w:sz w:val="22"/>
          <w:szCs w:val="22"/>
        </w:rPr>
      </w:pPr>
      <w:r>
        <w:rPr>
          <w:sz w:val="22"/>
          <w:szCs w:val="22"/>
        </w:rPr>
        <w:t>The project applies this method to sleep duration, REM percentage, Deep percentage, and Light percentage.</w:t>
      </w:r>
    </w:p>
    <w:p w14:paraId="6B40E6C4">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21. Fuzzy Sleep Components</w:t>
      </w:r>
    </w:p>
    <w:p w14:paraId="1461A0DA">
      <w:pPr>
        <w:rPr>
          <w:sz w:val="22"/>
          <w:szCs w:val="22"/>
        </w:rPr>
      </w:pPr>
      <w:r>
        <w:rPr>
          <w:sz w:val="22"/>
          <w:szCs w:val="22"/>
        </w:rPr>
        <w:t>The project calculates four fuzzy components.</w:t>
      </w:r>
    </w:p>
    <w:p w14:paraId="18FC9D17">
      <w:pPr>
        <w:rPr>
          <w:sz w:val="22"/>
          <w:szCs w:val="22"/>
        </w:rPr>
      </w:pPr>
      <w:r>
        <w:rPr>
          <w:sz w:val="22"/>
          <w:szCs w:val="22"/>
        </w:rPr>
        <w:t>Duration Score: calculated using the age-adaptive duration membership function.</w:t>
      </w:r>
    </w:p>
    <w:p w14:paraId="3ABF248D">
      <w:pPr>
        <w:rPr>
          <w:sz w:val="22"/>
          <w:szCs w:val="22"/>
        </w:rPr>
      </w:pPr>
      <w:r>
        <w:rPr>
          <w:sz w:val="22"/>
          <w:szCs w:val="22"/>
        </w:rPr>
        <w:t>REM Score: evaluated using the project-defined range 10%–20%–25%–35%.</w:t>
      </w:r>
    </w:p>
    <w:p w14:paraId="63583A15">
      <w:pPr>
        <w:rPr>
          <w:sz w:val="22"/>
          <w:szCs w:val="22"/>
        </w:rPr>
      </w:pPr>
      <w:r>
        <w:rPr>
          <w:sz w:val="22"/>
          <w:szCs w:val="22"/>
        </w:rPr>
        <w:t>Deep Score: evaluated using 5%–13%–23%–35%.</w:t>
      </w:r>
    </w:p>
    <w:p w14:paraId="4E60817F">
      <w:pPr>
        <w:rPr>
          <w:sz w:val="22"/>
          <w:szCs w:val="22"/>
        </w:rPr>
      </w:pPr>
      <w:r>
        <w:rPr>
          <w:sz w:val="22"/>
          <w:szCs w:val="22"/>
        </w:rPr>
        <w:t>Light Score: evaluated using 30%–50%–60%–75%.</w:t>
      </w:r>
    </w:p>
    <w:p w14:paraId="24F87C20">
      <w:pPr>
        <w:rPr>
          <w:sz w:val="22"/>
          <w:szCs w:val="22"/>
        </w:rPr>
      </w:pPr>
      <w:r>
        <w:rPr>
          <w:sz w:val="22"/>
          <w:szCs w:val="22"/>
        </w:rPr>
        <w:t>These ranges are parameters of the implemented academic model and should not be treated as universal clinical standards.</w:t>
      </w:r>
    </w:p>
    <w:p w14:paraId="16AF14EB">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22. Sleep Score Calculation</w:t>
      </w:r>
    </w:p>
    <w:p w14:paraId="7203B5F2">
      <w:pPr>
        <w:rPr>
          <w:sz w:val="22"/>
          <w:szCs w:val="22"/>
        </w:rPr>
      </w:pPr>
      <w:r>
        <w:rPr>
          <w:sz w:val="22"/>
          <w:szCs w:val="22"/>
        </w:rPr>
        <w:t>The final sleep score combines the four fuzzy components using these weights:</w:t>
      </w:r>
    </w:p>
    <w:p w14:paraId="0E222B3F">
      <w:pPr>
        <w:rPr>
          <w:sz w:val="22"/>
          <w:szCs w:val="22"/>
        </w:rPr>
      </w:pPr>
      <w:r>
        <w:rPr>
          <w:sz w:val="22"/>
          <w:szCs w:val="22"/>
        </w:rPr>
        <w:t>Sleep Score = 0.30 × Duration Score</w:t>
      </w:r>
      <w:r>
        <w:rPr>
          <w:sz w:val="22"/>
          <w:szCs w:val="22"/>
        </w:rPr>
        <w:br w:type="textWrapping"/>
      </w:r>
      <w:r>
        <w:rPr>
          <w:sz w:val="22"/>
          <w:szCs w:val="22"/>
        </w:rPr>
        <w:t xml:space="preserve">            + 0.25 × REM Score</w:t>
      </w:r>
      <w:r>
        <w:rPr>
          <w:sz w:val="22"/>
          <w:szCs w:val="22"/>
        </w:rPr>
        <w:br w:type="textWrapping"/>
      </w:r>
      <w:r>
        <w:rPr>
          <w:sz w:val="22"/>
          <w:szCs w:val="22"/>
        </w:rPr>
        <w:t xml:space="preserve">            + 0.25 × Deep Score</w:t>
      </w:r>
      <w:r>
        <w:rPr>
          <w:sz w:val="22"/>
          <w:szCs w:val="22"/>
        </w:rPr>
        <w:br w:type="textWrapping"/>
      </w:r>
      <w:r>
        <w:rPr>
          <w:sz w:val="22"/>
          <w:szCs w:val="22"/>
        </w:rPr>
        <w:t xml:space="preserve">            + 0.20 × Light Score</w:t>
      </w:r>
    </w:p>
    <w:p w14:paraId="182DFF9D">
      <w:pPr>
        <w:rPr>
          <w:sz w:val="22"/>
          <w:szCs w:val="22"/>
        </w:rPr>
      </w:pPr>
      <w:r>
        <w:rPr>
          <w:sz w:val="22"/>
          <w:szCs w:val="22"/>
        </w:rPr>
        <w:t>The project interprets the score as:</w:t>
      </w:r>
      <w:r>
        <w:rPr>
          <w:sz w:val="22"/>
          <w:szCs w:val="22"/>
        </w:rPr>
        <w:br w:type="textWrapping"/>
      </w:r>
      <w:r>
        <w:rPr>
          <w:sz w:val="22"/>
          <w:szCs w:val="22"/>
        </w:rPr>
        <w:t>85 or above: Excellent</w:t>
      </w:r>
      <w:r>
        <w:rPr>
          <w:sz w:val="22"/>
          <w:szCs w:val="22"/>
        </w:rPr>
        <w:br w:type="textWrapping"/>
      </w:r>
      <w:r>
        <w:rPr>
          <w:sz w:val="22"/>
          <w:szCs w:val="22"/>
        </w:rPr>
        <w:t>70 to below 85: Good / needs minor improvement</w:t>
      </w:r>
      <w:r>
        <w:rPr>
          <w:sz w:val="22"/>
          <w:szCs w:val="22"/>
        </w:rPr>
        <w:br w:type="textWrapping"/>
      </w:r>
      <w:r>
        <w:rPr>
          <w:sz w:val="22"/>
          <w:szCs w:val="22"/>
        </w:rPr>
        <w:t>50 to below 70: Fair / needs improvement</w:t>
      </w:r>
      <w:r>
        <w:rPr>
          <w:sz w:val="22"/>
          <w:szCs w:val="22"/>
        </w:rPr>
        <w:br w:type="textWrapping"/>
      </w:r>
      <w:r>
        <w:rPr>
          <w:sz w:val="22"/>
          <w:szCs w:val="22"/>
        </w:rPr>
        <w:t>Below 50: Poor / needs attention.</w:t>
      </w:r>
    </w:p>
    <w:p w14:paraId="5DD9601E">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23. Stress Level Input</w:t>
      </w:r>
    </w:p>
    <w:p w14:paraId="687D9AD3">
      <w:pPr>
        <w:rPr>
          <w:sz w:val="22"/>
          <w:szCs w:val="22"/>
        </w:rPr>
      </w:pPr>
      <w:r>
        <w:rPr>
          <w:sz w:val="22"/>
          <w:szCs w:val="22"/>
        </w:rPr>
        <w:t>The system accepts a self-reported stress level from 1 to 10. The value is validated before analysis.</w:t>
      </w:r>
    </w:p>
    <w:p w14:paraId="65CBB6F8">
      <w:pPr>
        <w:rPr>
          <w:sz w:val="22"/>
          <w:szCs w:val="22"/>
        </w:rPr>
      </w:pPr>
      <w:r>
        <w:rPr>
          <w:sz w:val="22"/>
          <w:szCs w:val="22"/>
        </w:rPr>
        <w:t>The project converts this input into a stress score using:</w:t>
      </w:r>
    </w:p>
    <w:p w14:paraId="6660B4B2">
      <w:pPr>
        <w:rPr>
          <w:sz w:val="22"/>
          <w:szCs w:val="22"/>
        </w:rPr>
      </w:pPr>
      <w:r>
        <w:rPr>
          <w:sz w:val="22"/>
          <w:szCs w:val="22"/>
        </w:rPr>
        <w:t>Stress Score = 100 - ((Stress Level - 1) / 9) × 100</w:t>
      </w:r>
    </w:p>
    <w:p w14:paraId="566F426A">
      <w:pPr>
        <w:rPr>
          <w:sz w:val="22"/>
          <w:szCs w:val="22"/>
        </w:rPr>
      </w:pPr>
      <w:r>
        <w:rPr>
          <w:sz w:val="22"/>
          <w:szCs w:val="22"/>
        </w:rPr>
        <w:t>Thus, lower reported stress corresponds to a higher stress-related score in the project's wellbeing calculation.</w:t>
      </w:r>
    </w:p>
    <w:p w14:paraId="19E6AB51">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24. Wellbeing Proxy</w:t>
      </w:r>
    </w:p>
    <w:p w14:paraId="1212423B">
      <w:pPr>
        <w:rPr>
          <w:sz w:val="22"/>
          <w:szCs w:val="22"/>
        </w:rPr>
      </w:pPr>
      <w:r>
        <w:rPr>
          <w:sz w:val="22"/>
          <w:szCs w:val="22"/>
        </w:rPr>
        <w:t>The wellbeing proxy combines sleep score and stress score:</w:t>
      </w:r>
    </w:p>
    <w:p w14:paraId="79A88D19">
      <w:pPr>
        <w:rPr>
          <w:sz w:val="22"/>
          <w:szCs w:val="22"/>
        </w:rPr>
      </w:pPr>
      <w:r>
        <w:rPr>
          <w:sz w:val="22"/>
          <w:szCs w:val="22"/>
        </w:rPr>
        <w:t>Wellbeing Proxy = 0.75 × Sleep Score + 0.25 × Stress Score</w:t>
      </w:r>
    </w:p>
    <w:p w14:paraId="46A3A2DD">
      <w:pPr>
        <w:rPr>
          <w:sz w:val="22"/>
          <w:szCs w:val="22"/>
        </w:rPr>
      </w:pPr>
      <w:r>
        <w:rPr>
          <w:sz w:val="22"/>
          <w:szCs w:val="22"/>
        </w:rPr>
        <w:t>Sleep score contributes 75% and stress score contributes 25%.</w:t>
      </w:r>
    </w:p>
    <w:p w14:paraId="36444703">
      <w:pPr>
        <w:rPr>
          <w:sz w:val="22"/>
          <w:szCs w:val="22"/>
        </w:rPr>
      </w:pPr>
      <w:r>
        <w:rPr>
          <w:sz w:val="22"/>
          <w:szCs w:val="22"/>
        </w:rPr>
        <w:t>This value is explicitly an academic proxy implemented by the project. It is not a clinically validated mental-health or wellbeing diagnosis.</w:t>
      </w:r>
    </w:p>
    <w:p w14:paraId="73932CD2">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25. Wellbeing Assessment</w:t>
      </w:r>
    </w:p>
    <w:p w14:paraId="32686E76">
      <w:pPr>
        <w:rPr>
          <w:sz w:val="22"/>
          <w:szCs w:val="22"/>
        </w:rPr>
      </w:pPr>
      <w:r>
        <w:rPr>
          <w:sz w:val="22"/>
          <w:szCs w:val="22"/>
        </w:rPr>
        <w:t>The project maps the wellbeing proxy into four categories:</w:t>
      </w:r>
    </w:p>
    <w:p w14:paraId="4B031973">
      <w:pPr>
        <w:rPr>
          <w:sz w:val="22"/>
          <w:szCs w:val="22"/>
        </w:rPr>
      </w:pPr>
      <w:r>
        <w:rPr>
          <w:sz w:val="22"/>
          <w:szCs w:val="22"/>
        </w:rPr>
        <w:t>85 or above: Higher sleep-associated wellbeing</w:t>
      </w:r>
      <w:r>
        <w:rPr>
          <w:sz w:val="22"/>
          <w:szCs w:val="22"/>
        </w:rPr>
        <w:br w:type="textWrapping"/>
      </w:r>
      <w:r>
        <w:rPr>
          <w:sz w:val="22"/>
          <w:szCs w:val="22"/>
        </w:rPr>
        <w:t>70–84.99: Moderate-to-good sleep-associated wellbeing</w:t>
      </w:r>
      <w:r>
        <w:rPr>
          <w:sz w:val="22"/>
          <w:szCs w:val="22"/>
        </w:rPr>
        <w:br w:type="textWrapping"/>
      </w:r>
      <w:r>
        <w:rPr>
          <w:sz w:val="22"/>
          <w:szCs w:val="22"/>
        </w:rPr>
        <w:t>50–69.99: Needs attention</w:t>
      </w:r>
      <w:r>
        <w:rPr>
          <w:sz w:val="22"/>
          <w:szCs w:val="22"/>
        </w:rPr>
        <w:br w:type="textWrapping"/>
      </w:r>
      <w:r>
        <w:rPr>
          <w:sz w:val="22"/>
          <w:szCs w:val="22"/>
        </w:rPr>
        <w:t>Below 50: High concern; consider professional guidance</w:t>
      </w:r>
    </w:p>
    <w:p w14:paraId="2B94AF6F">
      <w:pPr>
        <w:rPr>
          <w:sz w:val="22"/>
          <w:szCs w:val="22"/>
        </w:rPr>
      </w:pPr>
      <w:r>
        <w:rPr>
          <w:sz w:val="22"/>
          <w:szCs w:val="22"/>
        </w:rPr>
        <w:t>These are project-defined output categories and should not be interpreted as clinical classifications.</w:t>
      </w:r>
    </w:p>
    <w:p w14:paraId="25A3FA4E">
      <w:pPr>
        <w:pStyle w:val="2"/>
        <w:rPr>
          <w:sz w:val="22"/>
          <w:szCs w:val="22"/>
        </w:rPr>
      </w:pPr>
      <w:r>
        <w:rPr>
          <w:color w:val="000000" w:themeColor="text1"/>
          <w:sz w:val="28"/>
          <w:szCs w:val="28"/>
          <w14:textFill>
            <w14:solidFill>
              <w14:schemeClr w14:val="tx1"/>
            </w14:solidFill>
          </w14:textFill>
        </w:rPr>
        <w:t>26. Explainable Reasoning</w:t>
      </w:r>
    </w:p>
    <w:p w14:paraId="699142E3">
      <w:pPr>
        <w:rPr>
          <w:sz w:val="22"/>
          <w:szCs w:val="22"/>
        </w:rPr>
      </w:pPr>
      <w:r>
        <w:rPr>
          <w:sz w:val="22"/>
          <w:szCs w:val="22"/>
        </w:rPr>
        <w:t>The explain() function generates reasons based on the calculated sleep metrics. It checks whether total sleep is below, within, or above the program's usual target range. It also checks REM and Deep sleep against their preferred fuzzy ranges and considers the reported stress level.</w:t>
      </w:r>
    </w:p>
    <w:p w14:paraId="40736099">
      <w:pPr>
        <w:rPr>
          <w:sz w:val="22"/>
          <w:szCs w:val="22"/>
        </w:rPr>
      </w:pPr>
      <w:r>
        <w:rPr>
          <w:sz w:val="22"/>
          <w:szCs w:val="22"/>
        </w:rPr>
        <w:t>This makes the system explainable because the user can see the factors that contributed to the generated assessment rather than receiving only a numerical score.</w:t>
      </w:r>
    </w:p>
    <w:p w14:paraId="24E2F102">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27. Recommendation System</w:t>
      </w:r>
    </w:p>
    <w:p w14:paraId="2DD1DE45">
      <w:pPr>
        <w:rPr>
          <w:sz w:val="22"/>
          <w:szCs w:val="22"/>
        </w:rPr>
      </w:pPr>
      <w:r>
        <w:rPr>
          <w:sz w:val="22"/>
          <w:szCs w:val="22"/>
        </w:rPr>
        <w:t>The system generates a recommendation according to the sleep score.</w:t>
      </w:r>
    </w:p>
    <w:p w14:paraId="18F81521">
      <w:pPr>
        <w:rPr>
          <w:sz w:val="22"/>
          <w:szCs w:val="22"/>
        </w:rPr>
      </w:pPr>
      <w:r>
        <w:rPr>
          <w:sz w:val="22"/>
          <w:szCs w:val="22"/>
        </w:rPr>
        <w:t>For higher scores, it recommends maintaining the current routine and monitoring trends. For scores requiring minor improvement, it suggests maintaining adequate sleep and improving the weakest sleep-stage component. Lower scores result in recommendations focused on sleep regularity, sleep duration, stress reduction, or considering professional guidance if poor results persist.</w:t>
      </w:r>
    </w:p>
    <w:p w14:paraId="61F3B3B9">
      <w:pPr>
        <w:rPr>
          <w:sz w:val="22"/>
          <w:szCs w:val="22"/>
        </w:rPr>
      </w:pPr>
      <w:r>
        <w:rPr>
          <w:sz w:val="22"/>
          <w:szCs w:val="22"/>
        </w:rPr>
        <w:t>The recommendations are generated by the project's decision logic.</w:t>
      </w:r>
    </w:p>
    <w:p w14:paraId="558FC567">
      <w:pPr>
        <w:pStyle w:val="2"/>
        <w:rPr>
          <w:sz w:val="22"/>
          <w:szCs w:val="22"/>
        </w:rPr>
      </w:pPr>
      <w:r>
        <w:rPr>
          <w:color w:val="000000" w:themeColor="text1"/>
          <w:sz w:val="28"/>
          <w:szCs w:val="28"/>
          <w14:textFill>
            <w14:solidFill>
              <w14:schemeClr w14:val="tx1"/>
            </w14:solidFill>
          </w14:textFill>
        </w:rPr>
        <w:t>28. Input Parameters</w:t>
      </w:r>
    </w:p>
    <w:p w14:paraId="30A22649">
      <w:pPr>
        <w:rPr>
          <w:sz w:val="22"/>
          <w:szCs w:val="22"/>
        </w:rPr>
      </w:pPr>
      <w:r>
        <w:rPr>
          <w:sz w:val="22"/>
          <w:szCs w:val="22"/>
        </w:rPr>
        <w:t>The program supports these configurable parameters:</w:t>
      </w:r>
    </w:p>
    <w:p w14:paraId="11A62AC1">
      <w:pPr>
        <w:rPr>
          <w:sz w:val="22"/>
          <w:szCs w:val="22"/>
        </w:rPr>
      </w:pPr>
      <w:r>
        <w:rPr>
          <w:sz w:val="22"/>
          <w:szCs w:val="22"/>
        </w:rPr>
        <w:t>--record: Sleep-EDF hypnogram filename; default SC4002EC-Hypnogram.edf.</w:t>
      </w:r>
      <w:r>
        <w:rPr>
          <w:sz w:val="22"/>
          <w:szCs w:val="22"/>
        </w:rPr>
        <w:br w:type="textWrapping"/>
      </w:r>
      <w:r>
        <w:rPr>
          <w:sz w:val="22"/>
          <w:szCs w:val="22"/>
        </w:rPr>
        <w:t>--age: person's age; default 33.</w:t>
      </w:r>
      <w:r>
        <w:rPr>
          <w:sz w:val="22"/>
          <w:szCs w:val="22"/>
        </w:rPr>
        <w:br w:type="textWrapping"/>
      </w:r>
      <w:r>
        <w:rPr>
          <w:sz w:val="22"/>
          <w:szCs w:val="22"/>
        </w:rPr>
        <w:t>--stress: self-reported stress level; default 4.0.</w:t>
      </w:r>
      <w:r>
        <w:rPr>
          <w:sz w:val="22"/>
          <w:szCs w:val="22"/>
        </w:rPr>
        <w:br w:type="textWrapping"/>
      </w:r>
      <w:r>
        <w:rPr>
          <w:sz w:val="22"/>
          <w:szCs w:val="22"/>
        </w:rPr>
        <w:t>--data-dir: dataset storage directory; default data.</w:t>
      </w:r>
      <w:r>
        <w:rPr>
          <w:sz w:val="22"/>
          <w:szCs w:val="22"/>
        </w:rPr>
        <w:br w:type="textWrapping"/>
      </w:r>
      <w:r>
        <w:rPr>
          <w:sz w:val="22"/>
          <w:szCs w:val="22"/>
        </w:rPr>
        <w:t>--output: output CSV location; default results/sleep_agent_result.csv.</w:t>
      </w:r>
    </w:p>
    <w:p w14:paraId="4E8BA512">
      <w:pPr>
        <w:rPr>
          <w:sz w:val="22"/>
          <w:szCs w:val="22"/>
        </w:rPr>
      </w:pPr>
      <w:r>
        <w:rPr>
          <w:sz w:val="22"/>
          <w:szCs w:val="22"/>
        </w:rPr>
        <w:t>The program validates age between 1 and 120 and stress between 1 and 10.</w:t>
      </w:r>
    </w:p>
    <w:p w14:paraId="0A82057C">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29. Implementation Workflow</w:t>
      </w:r>
    </w:p>
    <w:p w14:paraId="046A2102">
      <w:pPr>
        <w:rPr>
          <w:sz w:val="22"/>
          <w:szCs w:val="22"/>
        </w:rPr>
      </w:pPr>
      <w:r>
        <w:rPr>
          <w:sz w:val="22"/>
          <w:szCs w:val="22"/>
        </w:rPr>
        <w:t>Step 1: Install MNE and PyEDFlib.</w:t>
      </w:r>
      <w:r>
        <w:rPr>
          <w:sz w:val="22"/>
          <w:szCs w:val="22"/>
        </w:rPr>
        <w:br w:type="textWrapping"/>
      </w:r>
      <w:r>
        <w:rPr>
          <w:sz w:val="22"/>
          <w:szCs w:val="22"/>
        </w:rPr>
        <w:t>Step 2: Define the Sleep-EDF dataset location.</w:t>
      </w:r>
      <w:r>
        <w:rPr>
          <w:sz w:val="22"/>
          <w:szCs w:val="22"/>
        </w:rPr>
        <w:br w:type="textWrapping"/>
      </w:r>
      <w:r>
        <w:rPr>
          <w:sz w:val="22"/>
          <w:szCs w:val="22"/>
        </w:rPr>
        <w:t>Step 3: Download the selected hypnogram if required.</w:t>
      </w:r>
      <w:r>
        <w:rPr>
          <w:sz w:val="22"/>
          <w:szCs w:val="22"/>
        </w:rPr>
        <w:br w:type="textWrapping"/>
      </w:r>
      <w:r>
        <w:rPr>
          <w:sz w:val="22"/>
          <w:szCs w:val="22"/>
        </w:rPr>
        <w:t>Step 4: Read EDF annotations using MNE.</w:t>
      </w:r>
      <w:r>
        <w:rPr>
          <w:sz w:val="22"/>
          <w:szCs w:val="22"/>
        </w:rPr>
        <w:br w:type="textWrapping"/>
      </w:r>
      <w:r>
        <w:rPr>
          <w:sz w:val="22"/>
          <w:szCs w:val="22"/>
        </w:rPr>
        <w:t>Step 5: Normalize sleep-stage descriptions.</w:t>
      </w:r>
      <w:r>
        <w:rPr>
          <w:sz w:val="22"/>
          <w:szCs w:val="22"/>
        </w:rPr>
        <w:br w:type="textWrapping"/>
      </w:r>
      <w:r>
        <w:rPr>
          <w:sz w:val="22"/>
          <w:szCs w:val="22"/>
        </w:rPr>
        <w:t>Step 6: Store annotation information in a Pandas DataFrame.</w:t>
      </w:r>
      <w:r>
        <w:rPr>
          <w:sz w:val="22"/>
          <w:szCs w:val="22"/>
        </w:rPr>
        <w:br w:type="textWrapping"/>
      </w:r>
      <w:r>
        <w:rPr>
          <w:sz w:val="22"/>
          <w:szCs w:val="22"/>
        </w:rPr>
        <w:t>Step 7: Aggregate N1/N2 into Light and N3/N4 into Deep.</w:t>
      </w:r>
      <w:r>
        <w:rPr>
          <w:sz w:val="22"/>
          <w:szCs w:val="22"/>
        </w:rPr>
        <w:br w:type="textWrapping"/>
      </w:r>
      <w:r>
        <w:rPr>
          <w:sz w:val="22"/>
          <w:szCs w:val="22"/>
        </w:rPr>
        <w:t>Step 8: Calculate durations and percentages.</w:t>
      </w:r>
      <w:r>
        <w:rPr>
          <w:sz w:val="22"/>
          <w:szCs w:val="22"/>
        </w:rPr>
        <w:br w:type="textWrapping"/>
      </w:r>
      <w:r>
        <w:rPr>
          <w:sz w:val="22"/>
          <w:szCs w:val="22"/>
        </w:rPr>
        <w:t>Step 9: Apply age-adaptive fuzzy reasoning.</w:t>
      </w:r>
      <w:r>
        <w:rPr>
          <w:sz w:val="22"/>
          <w:szCs w:val="22"/>
        </w:rPr>
        <w:br w:type="textWrapping"/>
      </w:r>
      <w:r>
        <w:rPr>
          <w:sz w:val="22"/>
          <w:szCs w:val="22"/>
        </w:rPr>
        <w:t>Step 10: Calculate the weighted sleep score.</w:t>
      </w:r>
      <w:r>
        <w:rPr>
          <w:sz w:val="22"/>
          <w:szCs w:val="22"/>
        </w:rPr>
        <w:br w:type="textWrapping"/>
      </w:r>
      <w:r>
        <w:rPr>
          <w:sz w:val="22"/>
          <w:szCs w:val="22"/>
        </w:rPr>
        <w:t>Step 11: Calculate the wellbeing proxy.</w:t>
      </w:r>
      <w:r>
        <w:rPr>
          <w:sz w:val="22"/>
          <w:szCs w:val="22"/>
        </w:rPr>
        <w:br w:type="textWrapping"/>
      </w:r>
      <w:r>
        <w:rPr>
          <w:sz w:val="22"/>
          <w:szCs w:val="22"/>
        </w:rPr>
        <w:t>Step 12: Generate explanations.</w:t>
      </w:r>
      <w:r>
        <w:rPr>
          <w:sz w:val="22"/>
          <w:szCs w:val="22"/>
        </w:rPr>
        <w:br w:type="textWrapping"/>
      </w:r>
      <w:r>
        <w:rPr>
          <w:sz w:val="22"/>
          <w:szCs w:val="22"/>
        </w:rPr>
        <w:t>Step 13: Generate a recommendation.</w:t>
      </w:r>
      <w:r>
        <w:rPr>
          <w:sz w:val="22"/>
          <w:szCs w:val="22"/>
        </w:rPr>
        <w:br w:type="textWrapping"/>
      </w:r>
      <w:r>
        <w:rPr>
          <w:sz w:val="22"/>
          <w:szCs w:val="22"/>
        </w:rPr>
        <w:t>Step 14: Save the final result to CSV.</w:t>
      </w:r>
    </w:p>
    <w:p w14:paraId="353612B3">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30. Output Results</w:t>
      </w:r>
    </w:p>
    <w:p w14:paraId="2307289F">
      <w:pPr>
        <w:rPr>
          <w:sz w:val="22"/>
          <w:szCs w:val="22"/>
        </w:rPr>
      </w:pPr>
      <w:r>
        <w:rPr>
          <w:sz w:val="22"/>
          <w:szCs w:val="22"/>
        </w:rPr>
        <w:t>For the displayed execution, the system used:</w:t>
      </w:r>
    </w:p>
    <w:p w14:paraId="3C5798C1">
      <w:pPr>
        <w:rPr>
          <w:sz w:val="22"/>
          <w:szCs w:val="22"/>
        </w:rPr>
      </w:pPr>
      <w:r>
        <w:rPr>
          <w:sz w:val="22"/>
          <w:szCs w:val="22"/>
        </w:rPr>
        <w:t>Age: 33 years</w:t>
      </w:r>
      <w:r>
        <w:rPr>
          <w:sz w:val="22"/>
          <w:szCs w:val="22"/>
        </w:rPr>
        <w:br w:type="textWrapping"/>
      </w:r>
      <w:r>
        <w:rPr>
          <w:sz w:val="22"/>
          <w:szCs w:val="22"/>
        </w:rPr>
        <w:t>Stress level: 4.0/10</w:t>
      </w:r>
      <w:r>
        <w:rPr>
          <w:sz w:val="22"/>
          <w:szCs w:val="22"/>
        </w:rPr>
        <w:br w:type="textWrapping"/>
      </w:r>
      <w:r>
        <w:rPr>
          <w:sz w:val="22"/>
          <w:szCs w:val="22"/>
        </w:rPr>
        <w:t>Record: SC4002EC-Hypnogram.edf</w:t>
      </w:r>
    </w:p>
    <w:p w14:paraId="68FD2CC1">
      <w:pPr>
        <w:rPr>
          <w:sz w:val="22"/>
          <w:szCs w:val="22"/>
        </w:rPr>
      </w:pPr>
      <w:r>
        <w:rPr>
          <w:sz w:val="22"/>
          <w:szCs w:val="22"/>
        </w:rPr>
        <w:t>The resulting values were:</w:t>
      </w:r>
    </w:p>
    <w:p w14:paraId="653E8231">
      <w:pPr>
        <w:rPr>
          <w:sz w:val="22"/>
          <w:szCs w:val="22"/>
        </w:rPr>
      </w:pPr>
      <w:r>
        <w:rPr>
          <w:sz w:val="22"/>
          <w:szCs w:val="22"/>
        </w:rPr>
        <w:t>Wake: 942.50 minutes</w:t>
      </w:r>
      <w:r>
        <w:rPr>
          <w:sz w:val="22"/>
          <w:szCs w:val="22"/>
        </w:rPr>
        <w:br w:type="textWrapping"/>
      </w:r>
      <w:r>
        <w:rPr>
          <w:sz w:val="22"/>
          <w:szCs w:val="22"/>
        </w:rPr>
        <w:t>Light Sleep: 216.00 minutes</w:t>
      </w:r>
      <w:r>
        <w:rPr>
          <w:sz w:val="22"/>
          <w:szCs w:val="22"/>
        </w:rPr>
        <w:br w:type="textWrapping"/>
      </w:r>
      <w:r>
        <w:rPr>
          <w:sz w:val="22"/>
          <w:szCs w:val="22"/>
        </w:rPr>
        <w:t>Light Sleep Percentage: 45.76%</w:t>
      </w:r>
      <w:r>
        <w:rPr>
          <w:sz w:val="22"/>
          <w:szCs w:val="22"/>
        </w:rPr>
        <w:br w:type="textWrapping"/>
      </w:r>
      <w:r>
        <w:rPr>
          <w:sz w:val="22"/>
          <w:szCs w:val="22"/>
        </w:rPr>
        <w:t>Deep Sleep: 148.50 minutes</w:t>
      </w:r>
      <w:r>
        <w:rPr>
          <w:sz w:val="22"/>
          <w:szCs w:val="22"/>
        </w:rPr>
        <w:br w:type="textWrapping"/>
      </w:r>
      <w:r>
        <w:rPr>
          <w:sz w:val="22"/>
          <w:szCs w:val="22"/>
        </w:rPr>
        <w:t>Deep Sleep Percentage: 31.46%</w:t>
      </w:r>
      <w:r>
        <w:rPr>
          <w:sz w:val="22"/>
          <w:szCs w:val="22"/>
        </w:rPr>
        <w:br w:type="textWrapping"/>
      </w:r>
      <w:r>
        <w:rPr>
          <w:sz w:val="22"/>
          <w:szCs w:val="22"/>
        </w:rPr>
        <w:t>REM Sleep: 107.50 minutes</w:t>
      </w:r>
      <w:r>
        <w:rPr>
          <w:sz w:val="22"/>
          <w:szCs w:val="22"/>
        </w:rPr>
        <w:br w:type="textWrapping"/>
      </w:r>
      <w:r>
        <w:rPr>
          <w:sz w:val="22"/>
          <w:szCs w:val="22"/>
        </w:rPr>
        <w:t>REM Percentage: 22.78%</w:t>
      </w:r>
      <w:r>
        <w:rPr>
          <w:sz w:val="22"/>
          <w:szCs w:val="22"/>
        </w:rPr>
        <w:br w:type="textWrapping"/>
      </w:r>
      <w:r>
        <w:rPr>
          <w:sz w:val="22"/>
          <w:szCs w:val="22"/>
        </w:rPr>
        <w:t>Total Scored Sleep: 472.00 minutes</w:t>
      </w:r>
      <w:r>
        <w:rPr>
          <w:sz w:val="22"/>
          <w:szCs w:val="22"/>
        </w:rPr>
        <w:br w:type="textWrapping"/>
      </w:r>
      <w:r>
        <w:rPr>
          <w:sz w:val="22"/>
          <w:szCs w:val="22"/>
        </w:rPr>
        <w:t>Total Sleep: 7.87 hours</w:t>
      </w:r>
      <w:r>
        <w:rPr>
          <w:sz w:val="22"/>
          <w:szCs w:val="22"/>
        </w:rPr>
        <w:br w:type="textWrapping"/>
      </w:r>
      <w:r>
        <w:rPr>
          <w:sz w:val="22"/>
          <w:szCs w:val="22"/>
        </w:rPr>
        <w:t>Sleep Score: 78.13/100</w:t>
      </w:r>
      <w:r>
        <w:rPr>
          <w:sz w:val="22"/>
          <w:szCs w:val="22"/>
        </w:rPr>
        <w:br w:type="textWrapping"/>
      </w:r>
      <w:r>
        <w:rPr>
          <w:sz w:val="22"/>
          <w:szCs w:val="22"/>
        </w:rPr>
        <w:t>Wellbeing Proxy: 75.27/100.</w:t>
      </w:r>
    </w:p>
    <w:p w14:paraId="3856D61B">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31. Interpretation of Output</w:t>
      </w:r>
    </w:p>
    <w:p w14:paraId="072EBCE0">
      <w:pPr>
        <w:rPr>
          <w:sz w:val="22"/>
          <w:szCs w:val="22"/>
        </w:rPr>
      </w:pPr>
      <w:r>
        <w:rPr>
          <w:sz w:val="22"/>
          <w:szCs w:val="22"/>
        </w:rPr>
        <w:t>For the displayed execution, the sleep score was categorized by the project as Good / needs minor improvement, and the wellbeing proxy was categorized as Moderate-to-good sleep-associated wellbeing.</w:t>
      </w:r>
    </w:p>
    <w:p w14:paraId="1B457CCD">
      <w:pPr>
        <w:rPr>
          <w:sz w:val="22"/>
          <w:szCs w:val="22"/>
        </w:rPr>
      </w:pPr>
      <w:r>
        <w:rPr>
          <w:sz w:val="22"/>
          <w:szCs w:val="22"/>
        </w:rPr>
        <w:t>The generated explanation indicated that sleep duration was within the program's usual adult target range, REM was close to the fuzzy preferred range, Deep sleep was above the preferred range, and the reported stress was moderate. The corresponding recommendation was to maintain adequate sleep time and improve the weakest sleep-stage component.</w:t>
      </w:r>
    </w:p>
    <w:p w14:paraId="2021520A">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32. Result Storage</w:t>
      </w:r>
    </w:p>
    <w:p w14:paraId="4F0221A6">
      <w:pPr>
        <w:rPr>
          <w:sz w:val="22"/>
          <w:szCs w:val="22"/>
        </w:rPr>
      </w:pPr>
      <w:r>
        <w:rPr>
          <w:sz w:val="22"/>
          <w:szCs w:val="22"/>
        </w:rPr>
        <w:t>The program saves the calculated result to:</w:t>
      </w:r>
    </w:p>
    <w:p w14:paraId="5FB987AA">
      <w:pPr>
        <w:rPr>
          <w:sz w:val="22"/>
          <w:szCs w:val="22"/>
        </w:rPr>
      </w:pPr>
      <w:r>
        <w:rPr>
          <w:sz w:val="22"/>
          <w:szCs w:val="22"/>
        </w:rPr>
        <w:t>results/sleep_agent_result.csv</w:t>
      </w:r>
    </w:p>
    <w:p w14:paraId="465B26C0">
      <w:pPr>
        <w:rPr>
          <w:sz w:val="22"/>
          <w:szCs w:val="22"/>
        </w:rPr>
      </w:pPr>
      <w:r>
        <w:rPr>
          <w:sz w:val="22"/>
          <w:szCs w:val="22"/>
        </w:rPr>
        <w:t>The save_result() function converts the SleepMetrics data into a dictionary, creates a Pandas DataFrame, and writes the result to CSV without an index. This provides a structured output that can be opened in spreadsheet software or used for further analysis.</w:t>
      </w:r>
    </w:p>
    <w:p w14:paraId="29D9FA00">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33. Error Handling and Validation</w:t>
      </w:r>
    </w:p>
    <w:p w14:paraId="1B717C21">
      <w:pPr>
        <w:rPr>
          <w:sz w:val="22"/>
          <w:szCs w:val="22"/>
        </w:rPr>
      </w:pPr>
      <w:r>
        <w:rPr>
          <w:sz w:val="22"/>
          <w:szCs w:val="22"/>
        </w:rPr>
        <w:t>The project validates stress and age inputs before processing. It checks that the dataset file exists or can be downloaded, verifies that recognized sleep-stage annotations are available, and prevents percentage calculations when total scored sleep is zero.</w:t>
      </w:r>
    </w:p>
    <w:p w14:paraId="2B27BC05">
      <w:pPr>
        <w:rPr>
          <w:sz w:val="22"/>
          <w:szCs w:val="22"/>
        </w:rPr>
      </w:pPr>
      <w:r>
        <w:rPr>
          <w:sz w:val="22"/>
          <w:szCs w:val="22"/>
        </w:rPr>
        <w:t>These checks reduce the chance of invalid input or meaningless calculations.</w:t>
      </w:r>
    </w:p>
    <w:p w14:paraId="73B13558">
      <w:pPr>
        <w:pStyle w:val="2"/>
        <w:rPr>
          <w:sz w:val="22"/>
          <w:szCs w:val="22"/>
        </w:rPr>
      </w:pPr>
      <w:r>
        <w:rPr>
          <w:color w:val="000000" w:themeColor="text1"/>
          <w:sz w:val="28"/>
          <w:szCs w:val="28"/>
          <w14:textFill>
            <w14:solidFill>
              <w14:schemeClr w14:val="tx1"/>
            </w14:solidFill>
          </w14:textFill>
        </w:rPr>
        <w:t>34. Intelligent Agent Characteristics</w:t>
      </w:r>
    </w:p>
    <w:p w14:paraId="4EF7DED2">
      <w:pPr>
        <w:rPr>
          <w:sz w:val="22"/>
          <w:szCs w:val="22"/>
        </w:rPr>
      </w:pPr>
      <w:r>
        <w:rPr>
          <w:sz w:val="22"/>
          <w:szCs w:val="22"/>
        </w:rPr>
        <w:t>The project demonstrates several characteristics of an intelligent agent.</w:t>
      </w:r>
    </w:p>
    <w:p w14:paraId="6FC68480">
      <w:pPr>
        <w:rPr>
          <w:sz w:val="22"/>
          <w:szCs w:val="22"/>
        </w:rPr>
      </w:pPr>
      <w:r>
        <w:rPr>
          <w:sz w:val="22"/>
          <w:szCs w:val="22"/>
        </w:rPr>
        <w:t>Perception: receives sleep-stage information from the Sleep-EDF hypnogram.</w:t>
      </w:r>
    </w:p>
    <w:p w14:paraId="6277F3EF">
      <w:pPr>
        <w:rPr>
          <w:sz w:val="22"/>
          <w:szCs w:val="22"/>
        </w:rPr>
      </w:pPr>
      <w:r>
        <w:rPr>
          <w:sz w:val="22"/>
          <w:szCs w:val="22"/>
        </w:rPr>
        <w:t>Processing: converts annotations into structured sleep metrics.</w:t>
      </w:r>
    </w:p>
    <w:p w14:paraId="430566FE">
      <w:pPr>
        <w:rPr>
          <w:sz w:val="22"/>
          <w:szCs w:val="22"/>
        </w:rPr>
      </w:pPr>
      <w:r>
        <w:rPr>
          <w:sz w:val="22"/>
          <w:szCs w:val="22"/>
        </w:rPr>
        <w:t>Reasoning: applies age-adaptive fuzzy membership functions and combines multiple sleep components.</w:t>
      </w:r>
    </w:p>
    <w:p w14:paraId="45446AF1">
      <w:pPr>
        <w:rPr>
          <w:sz w:val="22"/>
          <w:szCs w:val="22"/>
        </w:rPr>
      </w:pPr>
      <w:r>
        <w:rPr>
          <w:sz w:val="22"/>
          <w:szCs w:val="22"/>
        </w:rPr>
        <w:t>Decision: assigns sleep and wellbeing categories.</w:t>
      </w:r>
    </w:p>
    <w:p w14:paraId="4ED117E6">
      <w:pPr>
        <w:rPr>
          <w:sz w:val="22"/>
          <w:szCs w:val="22"/>
        </w:rPr>
      </w:pPr>
      <w:r>
        <w:rPr>
          <w:sz w:val="22"/>
          <w:szCs w:val="22"/>
        </w:rPr>
        <w:t>Explanation: identifies factors influencing the assessment.</w:t>
      </w:r>
    </w:p>
    <w:p w14:paraId="142D88E8">
      <w:pPr>
        <w:rPr>
          <w:sz w:val="22"/>
          <w:szCs w:val="22"/>
        </w:rPr>
      </w:pPr>
      <w:r>
        <w:rPr>
          <w:sz w:val="22"/>
          <w:szCs w:val="22"/>
        </w:rPr>
        <w:t>Action: produces a recommendation based on the generated score.</w:t>
      </w:r>
    </w:p>
    <w:p w14:paraId="5E8EA4AD">
      <w:pPr>
        <w:rPr>
          <w:sz w:val="22"/>
          <w:szCs w:val="22"/>
        </w:rPr>
      </w:pPr>
      <w:r>
        <w:rPr>
          <w:sz w:val="22"/>
          <w:szCs w:val="22"/>
        </w:rPr>
        <w:t>Together, these stages form an explainable intelligent-agent workflow.</w:t>
      </w:r>
    </w:p>
    <w:p w14:paraId="0FBB8B4C">
      <w:pPr>
        <w:pStyle w:val="2"/>
        <w:rPr>
          <w:sz w:val="22"/>
          <w:szCs w:val="22"/>
        </w:rPr>
      </w:pPr>
      <w:r>
        <w:rPr>
          <w:color w:val="000000" w:themeColor="text1"/>
          <w:sz w:val="28"/>
          <w:szCs w:val="28"/>
          <w14:textFill>
            <w14:solidFill>
              <w14:schemeClr w14:val="tx1"/>
            </w14:solidFill>
          </w14:textFill>
        </w:rPr>
        <w:t>35. Advantages of the Proposed System</w:t>
      </w:r>
    </w:p>
    <w:p w14:paraId="37709223">
      <w:pPr>
        <w:rPr>
          <w:sz w:val="22"/>
          <w:szCs w:val="22"/>
        </w:rPr>
      </w:pPr>
    </w:p>
    <w:p w14:paraId="53745924">
      <w:pPr>
        <w:pStyle w:val="29"/>
        <w:rPr>
          <w:sz w:val="22"/>
          <w:szCs w:val="22"/>
        </w:rPr>
      </w:pPr>
      <w:r>
        <w:rPr>
          <w:sz w:val="22"/>
          <w:szCs w:val="22"/>
        </w:rPr>
        <w:t>Uses real Sleep-EDF sleep-stage data.</w:t>
      </w:r>
      <w:r>
        <w:rPr>
          <w:sz w:val="22"/>
          <w:szCs w:val="22"/>
        </w:rPr>
        <w:br w:type="textWrapping"/>
      </w:r>
    </w:p>
    <w:p w14:paraId="3724144B">
      <w:pPr>
        <w:pStyle w:val="29"/>
        <w:rPr>
          <w:sz w:val="22"/>
          <w:szCs w:val="22"/>
        </w:rPr>
      </w:pPr>
      <w:r>
        <w:rPr>
          <w:sz w:val="22"/>
          <w:szCs w:val="22"/>
        </w:rPr>
        <w:t>Automates the analysis process.</w:t>
      </w:r>
      <w:r>
        <w:rPr>
          <w:sz w:val="22"/>
          <w:szCs w:val="22"/>
        </w:rPr>
        <w:br w:type="textWrapping"/>
      </w:r>
    </w:p>
    <w:p w14:paraId="28AA9C4D">
      <w:pPr>
        <w:pStyle w:val="29"/>
        <w:rPr>
          <w:sz w:val="22"/>
          <w:szCs w:val="22"/>
        </w:rPr>
      </w:pPr>
      <w:r>
        <w:rPr>
          <w:sz w:val="22"/>
          <w:szCs w:val="22"/>
        </w:rPr>
        <w:t>Uses age-adaptive duration reasoning.</w:t>
      </w:r>
      <w:r>
        <w:rPr>
          <w:sz w:val="22"/>
          <w:szCs w:val="22"/>
        </w:rPr>
        <w:br w:type="textWrapping"/>
      </w:r>
    </w:p>
    <w:p w14:paraId="11F3E282">
      <w:pPr>
        <w:pStyle w:val="29"/>
        <w:rPr>
          <w:sz w:val="22"/>
          <w:szCs w:val="22"/>
        </w:rPr>
      </w:pPr>
      <w:r>
        <w:rPr>
          <w:sz w:val="22"/>
          <w:szCs w:val="22"/>
        </w:rPr>
        <w:t>Provides an explainable assessment.</w:t>
      </w:r>
      <w:r>
        <w:rPr>
          <w:sz w:val="22"/>
          <w:szCs w:val="22"/>
        </w:rPr>
        <w:br w:type="textWrapping"/>
      </w:r>
    </w:p>
    <w:p w14:paraId="3AF64B79">
      <w:pPr>
        <w:pStyle w:val="29"/>
        <w:rPr>
          <w:sz w:val="22"/>
          <w:szCs w:val="22"/>
        </w:rPr>
      </w:pPr>
      <w:r>
        <w:rPr>
          <w:sz w:val="22"/>
          <w:szCs w:val="22"/>
        </w:rPr>
        <w:t>Combines duration, REM, Deep, and Light sleep.</w:t>
      </w:r>
      <w:r>
        <w:rPr>
          <w:sz w:val="22"/>
          <w:szCs w:val="22"/>
        </w:rPr>
        <w:br w:type="textWrapping"/>
      </w:r>
    </w:p>
    <w:p w14:paraId="55509E80">
      <w:pPr>
        <w:pStyle w:val="29"/>
        <w:rPr>
          <w:sz w:val="22"/>
          <w:szCs w:val="22"/>
        </w:rPr>
      </w:pPr>
      <w:r>
        <w:rPr>
          <w:sz w:val="22"/>
          <w:szCs w:val="22"/>
        </w:rPr>
        <w:t>Incorporates self-reported stress.</w:t>
      </w:r>
      <w:r>
        <w:rPr>
          <w:sz w:val="22"/>
          <w:szCs w:val="22"/>
        </w:rPr>
        <w:br w:type="textWrapping"/>
      </w:r>
    </w:p>
    <w:p w14:paraId="0BAD018E">
      <w:pPr>
        <w:pStyle w:val="29"/>
        <w:rPr>
          <w:sz w:val="22"/>
          <w:szCs w:val="22"/>
        </w:rPr>
      </w:pPr>
      <w:r>
        <w:rPr>
          <w:sz w:val="22"/>
          <w:szCs w:val="22"/>
        </w:rPr>
        <w:t>Produces structured CSV output.</w:t>
      </w:r>
      <w:r>
        <w:rPr>
          <w:sz w:val="22"/>
          <w:szCs w:val="22"/>
        </w:rPr>
        <w:br w:type="textWrapping"/>
      </w:r>
    </w:p>
    <w:p w14:paraId="62C333AC">
      <w:pPr>
        <w:pStyle w:val="29"/>
        <w:rPr>
          <w:sz w:val="22"/>
          <w:szCs w:val="22"/>
        </w:rPr>
      </w:pPr>
      <w:r>
        <w:rPr>
          <w:sz w:val="22"/>
          <w:szCs w:val="22"/>
        </w:rPr>
        <w:t>Presents results in an easy-to-understand format.</w:t>
      </w:r>
    </w:p>
    <w:p w14:paraId="2F9FB3DB">
      <w:pPr>
        <w:pStyle w:val="2"/>
        <w:rPr>
          <w:sz w:val="22"/>
          <w:szCs w:val="22"/>
        </w:rPr>
      </w:pPr>
      <w:r>
        <w:rPr>
          <w:color w:val="000000" w:themeColor="text1"/>
          <w:sz w:val="28"/>
          <w:szCs w:val="28"/>
          <w14:textFill>
            <w14:solidFill>
              <w14:schemeClr w14:val="tx1"/>
            </w14:solidFill>
          </w14:textFill>
        </w:rPr>
        <w:t>36. Limitations</w:t>
      </w:r>
    </w:p>
    <w:p w14:paraId="28AF92CF">
      <w:pPr>
        <w:rPr>
          <w:sz w:val="22"/>
          <w:szCs w:val="22"/>
        </w:rPr>
      </w:pPr>
      <w:r>
        <w:rPr>
          <w:sz w:val="22"/>
          <w:szCs w:val="22"/>
        </w:rPr>
        <w:t>The current implementation has several limitations. The displayed execution uses one Sleep-EDF hypnogram record. Sleep stages are grouped into broader categories for the analysis. The fuzzy ranges are project-defined parameters rather than universal medical standards. Stress is represented by a single self-reported value. The wellbeing value is an academic proxy and is not clinically validated. The current notebook processes an EDF dataset rather than receiving live data directly from a wearable device. The system is not designed to diagnose sleep disorders.</w:t>
      </w:r>
    </w:p>
    <w:p w14:paraId="0376E3EC">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37. Future Enhancements</w:t>
      </w:r>
    </w:p>
    <w:p w14:paraId="3DB84FCD">
      <w:pPr>
        <w:rPr>
          <w:sz w:val="22"/>
          <w:szCs w:val="22"/>
        </w:rPr>
      </w:pPr>
      <w:r>
        <w:rPr>
          <w:sz w:val="22"/>
          <w:szCs w:val="22"/>
        </w:rPr>
        <w:t>Future versions can integrate live smartwatch or wearable APIs, analyze multiple nights, add visualization dashboards, learn personalized patterns, and provide richer recommendations. A larger labeled dataset could also be used to develop machine-learning models for sleep-stage classification or personalized prediction.</w:t>
      </w:r>
    </w:p>
    <w:p w14:paraId="57CD3333">
      <w:pPr>
        <w:rPr>
          <w:sz w:val="22"/>
          <w:szCs w:val="22"/>
        </w:rPr>
      </w:pPr>
      <w:r>
        <w:rPr>
          <w:sz w:val="22"/>
          <w:szCs w:val="22"/>
        </w:rPr>
        <w:t>The project could further be converted into a mobile or web application so users can view sleep reports and trends. The fuzzy ranges and wellbeing calculations could also be evaluated and validated using larger datasets and appropriate reference standards.</w:t>
      </w:r>
    </w:p>
    <w:p w14:paraId="65E0D16E">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38. Applications</w:t>
      </w:r>
    </w:p>
    <w:p w14:paraId="5DB7BB8D">
      <w:pPr>
        <w:rPr>
          <w:sz w:val="22"/>
          <w:szCs w:val="22"/>
        </w:rPr>
      </w:pPr>
      <w:r>
        <w:rPr>
          <w:sz w:val="22"/>
          <w:szCs w:val="22"/>
        </w:rPr>
        <w:t>Potential applications include personal sleep monitoring, wearable-based sleep analysis, academic research, sleep-data visualization, intelligent health-monitoring prototypes, personalized sleep tracking, human-centered AI research, and explainable AI demonstrations.</w:t>
      </w:r>
    </w:p>
    <w:p w14:paraId="1CA72187">
      <w:pPr>
        <w:rPr>
          <w:sz w:val="22"/>
          <w:szCs w:val="22"/>
        </w:rPr>
      </w:pPr>
      <w:r>
        <w:rPr>
          <w:sz w:val="22"/>
          <w:szCs w:val="22"/>
        </w:rPr>
        <w:t>For healthcare use, additional validation and appropriate professional oversight would be required.</w:t>
      </w:r>
    </w:p>
    <w:p w14:paraId="4D391FA8">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39. Conclusion</w:t>
      </w:r>
    </w:p>
    <w:p w14:paraId="79526F14">
      <w:pPr>
        <w:rPr>
          <w:sz w:val="22"/>
          <w:szCs w:val="22"/>
        </w:rPr>
      </w:pPr>
      <w:r>
        <w:rPr>
          <w:sz w:val="22"/>
          <w:szCs w:val="22"/>
        </w:rPr>
        <w:t>The Sleep Wearable Intelligent Agent demonstrates how sleep-stage data can be transformed into an understandable and explainable sleep assessment. The system obtains a real Sleep-EDF hypnogram, extracts and normalizes sleep-stage annotations, calculates Light, Deep, and REM sleep, and determines total scored sleep duration and stage percentages.</w:t>
      </w:r>
    </w:p>
    <w:p w14:paraId="756EDAC8">
      <w:pPr>
        <w:rPr>
          <w:sz w:val="22"/>
          <w:szCs w:val="22"/>
        </w:rPr>
      </w:pPr>
      <w:r>
        <w:rPr>
          <w:sz w:val="22"/>
          <w:szCs w:val="22"/>
        </w:rPr>
        <w:t>The project applies age-adaptive fuzzy reasoning to evaluate sleep duration and sleep-stage proportions. Weighted fuzzy scores are combined to produce a sleep score, while a self-reported stress value is incorporated into an academic wellbeing proxy. The system also generates explicit reasons and recommendations.</w:t>
      </w:r>
    </w:p>
    <w:p w14:paraId="3BCB3EEB">
      <w:pPr>
        <w:rPr>
          <w:sz w:val="22"/>
          <w:szCs w:val="22"/>
        </w:rPr>
      </w:pPr>
      <w:r>
        <w:rPr>
          <w:sz w:val="22"/>
          <w:szCs w:val="22"/>
        </w:rPr>
        <w:t xml:space="preserve">Overall, the implementation demonstrates a complete intelligent-agent workflow involving data acquisition, preprocessing, feature calculation, fuzzy reasoning, scoring, explainability, </w:t>
      </w:r>
      <w:bookmarkStart w:id="0" w:name="_GoBack"/>
      <w:bookmarkEnd w:id="0"/>
      <w:r>
        <w:rPr>
          <w:sz w:val="22"/>
          <w:szCs w:val="22"/>
        </w:rPr>
        <w:t>recommendation, and result storage. It is suitable as an academic demonstration of an explainable sleep-analysis agent, while its wellbeing value should be understood as a project-specific proxy rather than a clinical diagnosis.</w:t>
      </w:r>
    </w:p>
    <w:sectPr>
      <w:footerReference r:id="rId5" w:type="default"/>
      <w:pgSz w:w="12240" w:h="15840"/>
      <w:pgMar w:top="1008"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3C896">
    <w:pPr>
      <w:pStyle w:val="18"/>
      <w:jc w:val="center"/>
    </w:pPr>
    <w:r>
      <w:rPr>
        <w:sz w:val="18"/>
      </w:rPr>
      <w:t>Sleep Wearable Intelligent Agent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4E43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2848</Words>
  <Characters>17406</Characters>
  <Lines>0</Lines>
  <Paragraphs>0</Paragraphs>
  <TotalTime>17</TotalTime>
  <ScaleCrop>false</ScaleCrop>
  <LinksUpToDate>false</LinksUpToDate>
  <CharactersWithSpaces>20133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anjal</cp:lastModifiedBy>
  <dcterms:modified xsi:type="dcterms:W3CDTF">2026-09-18T04:01:44Z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eyJoZGlkIjoiMmUyMWU1ZTBmZTA4YmEyNDA3NjUyZWI0ZDFhOWQ0YzYifQ==</vt:lpwstr>
  </property>
  <property fmtid="{D5CDD505-2E9C-101B-9397-08002B2CF9AE}" pid="3" name="KSOProductBuildVer">
    <vt:lpwstr>1033-12.1.0.28485</vt:lpwstr>
  </property>
  <property fmtid="{D5CDD505-2E9C-101B-9397-08002B2CF9AE}" pid="4" name="ICV">
    <vt:lpwstr>635D7F370905418E85F546BEA413332A_12</vt:lpwstr>
  </property>
</Properties>
</file>